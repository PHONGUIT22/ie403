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9305D">
      <w:pPr>
        <w:pStyle w:val="6"/>
      </w:pPr>
      <w:r>
        <w:t>Conference</w:t>
      </w:r>
      <w:r>
        <w:rPr>
          <w:spacing w:val="26"/>
        </w:rPr>
        <w:t xml:space="preserve"> </w:t>
      </w:r>
      <w:r>
        <w:t>Paper</w:t>
      </w:r>
      <w:r>
        <w:rPr>
          <w:spacing w:val="26"/>
        </w:rPr>
        <w:t xml:space="preserve"> </w:t>
      </w:r>
      <w:r>
        <w:rPr>
          <w:spacing w:val="-2"/>
        </w:rPr>
        <w:t>Title*</w:t>
      </w:r>
    </w:p>
    <w:p w14:paraId="73E51816">
      <w:pPr>
        <w:spacing w:before="282"/>
        <w:ind w:left="3084" w:right="0" w:firstLine="0"/>
        <w:jc w:val="left"/>
        <w:rPr>
          <w:sz w:val="16"/>
        </w:rPr>
      </w:pPr>
      <w:r>
        <w:rPr>
          <w:position w:val="6"/>
          <w:sz w:val="12"/>
        </w:rPr>
        <w:t>*</w:t>
      </w:r>
      <w:r>
        <w:rPr>
          <w:sz w:val="16"/>
        </w:rPr>
        <w:t>Note:</w:t>
      </w:r>
      <w:r>
        <w:rPr>
          <w:spacing w:val="12"/>
          <w:sz w:val="16"/>
        </w:rPr>
        <w:t xml:space="preserve"> </w:t>
      </w:r>
      <w:r>
        <w:rPr>
          <w:sz w:val="16"/>
        </w:rPr>
        <w:t>Sub-titles</w:t>
      </w:r>
      <w:r>
        <w:rPr>
          <w:spacing w:val="13"/>
          <w:sz w:val="16"/>
        </w:rPr>
        <w:t xml:space="preserve"> </w:t>
      </w:r>
      <w:r>
        <w:rPr>
          <w:sz w:val="16"/>
        </w:rPr>
        <w:t>are</w:t>
      </w:r>
      <w:r>
        <w:rPr>
          <w:spacing w:val="12"/>
          <w:sz w:val="16"/>
        </w:rPr>
        <w:t xml:space="preserve"> </w:t>
      </w:r>
      <w:r>
        <w:rPr>
          <w:sz w:val="16"/>
        </w:rPr>
        <w:t>not</w:t>
      </w:r>
      <w:r>
        <w:rPr>
          <w:spacing w:val="13"/>
          <w:sz w:val="16"/>
        </w:rPr>
        <w:t xml:space="preserve"> </w:t>
      </w:r>
      <w:r>
        <w:rPr>
          <w:sz w:val="16"/>
        </w:rPr>
        <w:t>captured</w:t>
      </w:r>
      <w:r>
        <w:rPr>
          <w:spacing w:val="12"/>
          <w:sz w:val="16"/>
        </w:rPr>
        <w:t xml:space="preserve"> </w:t>
      </w:r>
      <w:r>
        <w:rPr>
          <w:sz w:val="16"/>
        </w:rPr>
        <w:t>in</w:t>
      </w:r>
      <w:r>
        <w:rPr>
          <w:spacing w:val="13"/>
          <w:sz w:val="16"/>
        </w:rPr>
        <w:t xml:space="preserve"> </w:t>
      </w:r>
      <w:r>
        <w:rPr>
          <w:sz w:val="16"/>
        </w:rPr>
        <w:t>Xplore</w:t>
      </w:r>
      <w:r>
        <w:rPr>
          <w:spacing w:val="13"/>
          <w:sz w:val="16"/>
        </w:rPr>
        <w:t xml:space="preserve"> </w:t>
      </w:r>
      <w:r>
        <w:rPr>
          <w:sz w:val="16"/>
        </w:rPr>
        <w:t>and</w:t>
      </w:r>
      <w:r>
        <w:rPr>
          <w:spacing w:val="12"/>
          <w:sz w:val="16"/>
        </w:rPr>
        <w:t xml:space="preserve"> </w:t>
      </w:r>
      <w:r>
        <w:rPr>
          <w:sz w:val="16"/>
        </w:rPr>
        <w:t>should</w:t>
      </w:r>
      <w:r>
        <w:rPr>
          <w:spacing w:val="13"/>
          <w:sz w:val="16"/>
        </w:rPr>
        <w:t xml:space="preserve"> </w:t>
      </w:r>
      <w:r>
        <w:rPr>
          <w:sz w:val="16"/>
        </w:rPr>
        <w:t>not</w:t>
      </w:r>
      <w:r>
        <w:rPr>
          <w:spacing w:val="12"/>
          <w:sz w:val="16"/>
        </w:rPr>
        <w:t xml:space="preserve"> </w:t>
      </w:r>
      <w:r>
        <w:rPr>
          <w:sz w:val="16"/>
        </w:rPr>
        <w:t>be</w:t>
      </w:r>
      <w:r>
        <w:rPr>
          <w:spacing w:val="13"/>
          <w:sz w:val="16"/>
        </w:rPr>
        <w:t xml:space="preserve"> </w:t>
      </w:r>
      <w:r>
        <w:rPr>
          <w:spacing w:val="-4"/>
          <w:sz w:val="16"/>
        </w:rPr>
        <w:t>used</w:t>
      </w:r>
    </w:p>
    <w:p w14:paraId="6BA5A37F">
      <w:pPr>
        <w:pStyle w:val="5"/>
        <w:spacing w:before="42"/>
        <w:jc w:val="left"/>
      </w:pPr>
    </w:p>
    <w:p w14:paraId="01468FF3">
      <w:pPr>
        <w:pStyle w:val="5"/>
        <w:spacing w:after="0"/>
        <w:jc w:val="left"/>
        <w:sectPr>
          <w:type w:val="continuous"/>
          <w:pgSz w:w="12240" w:h="15840"/>
          <w:pgMar w:top="900" w:right="720" w:bottom="280" w:left="720" w:header="720" w:footer="720" w:gutter="0"/>
          <w:cols w:space="720" w:num="1"/>
        </w:sectPr>
      </w:pPr>
    </w:p>
    <w:p w14:paraId="6883574F">
      <w:pPr>
        <w:pStyle w:val="2"/>
        <w:spacing w:before="116"/>
        <w:ind w:left="783"/>
      </w:pPr>
      <w:r>
        <w:t>1</w:t>
      </w:r>
      <w:r>
        <w:rPr>
          <w:vertAlign w:val="superscript"/>
        </w:rPr>
        <w:t>st</w:t>
      </w:r>
      <w:r>
        <w:rPr>
          <w:spacing w:val="27"/>
          <w:vertAlign w:val="baseline"/>
        </w:rPr>
        <w:t xml:space="preserve"> </w:t>
      </w:r>
      <w:r>
        <w:rPr>
          <w:vertAlign w:val="baseline"/>
        </w:rPr>
        <w:t>Given</w:t>
      </w:r>
      <w:r>
        <w:rPr>
          <w:spacing w:val="17"/>
          <w:vertAlign w:val="baseline"/>
        </w:rPr>
        <w:t xml:space="preserve"> </w:t>
      </w:r>
      <w:r>
        <w:rPr>
          <w:vertAlign w:val="baseline"/>
        </w:rPr>
        <w:t>Name</w:t>
      </w:r>
      <w:r>
        <w:rPr>
          <w:spacing w:val="18"/>
          <w:vertAlign w:val="baseline"/>
        </w:rPr>
        <w:t xml:space="preserve"> </w:t>
      </w:r>
      <w:r>
        <w:rPr>
          <w:spacing w:val="-2"/>
          <w:vertAlign w:val="baseline"/>
        </w:rPr>
        <w:t>Surname</w:t>
      </w:r>
    </w:p>
    <w:p w14:paraId="561BB90A">
      <w:pPr>
        <w:spacing w:before="15" w:line="256" w:lineRule="auto"/>
        <w:ind w:left="713" w:right="0" w:firstLine="0"/>
        <w:jc w:val="center"/>
        <w:rPr>
          <w:i/>
          <w:sz w:val="20"/>
        </w:rPr>
      </w:pPr>
      <w:r>
        <w:rPr>
          <w:i/>
          <w:sz w:val="20"/>
        </w:rPr>
        <w:t>dept. name of organization (of Aff.) name of organization (of Aff.)</w:t>
      </w:r>
    </w:p>
    <w:p w14:paraId="54B33ED3">
      <w:pPr>
        <w:pStyle w:val="5"/>
        <w:spacing w:before="1"/>
        <w:ind w:left="713"/>
        <w:jc w:val="center"/>
      </w:pPr>
      <w:r>
        <w:t>City,</w:t>
      </w:r>
      <w:r>
        <w:rPr>
          <w:spacing w:val="2"/>
        </w:rPr>
        <w:t xml:space="preserve"> </w:t>
      </w:r>
      <w:r>
        <w:rPr>
          <w:spacing w:val="-2"/>
        </w:rPr>
        <w:t>Country</w:t>
      </w:r>
    </w:p>
    <w:p w14:paraId="09145E42">
      <w:pPr>
        <w:pStyle w:val="5"/>
        <w:spacing w:before="17"/>
        <w:ind w:left="78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551D570C">
      <w:pPr>
        <w:pStyle w:val="5"/>
        <w:spacing w:before="25"/>
        <w:jc w:val="left"/>
      </w:pPr>
    </w:p>
    <w:p w14:paraId="2B81E211">
      <w:pPr>
        <w:pStyle w:val="2"/>
        <w:ind w:left="171" w:right="294"/>
      </w:pPr>
      <w:r>
        <w:t>4</w:t>
      </w:r>
      <w:r>
        <w:rPr>
          <w:vertAlign w:val="superscript"/>
        </w:rPr>
        <w:t>th</w:t>
      </w:r>
      <w:r>
        <w:rPr>
          <w:spacing w:val="27"/>
          <w:vertAlign w:val="baseline"/>
        </w:rPr>
        <w:t xml:space="preserve"> </w:t>
      </w:r>
      <w:r>
        <w:rPr>
          <w:vertAlign w:val="baseline"/>
        </w:rPr>
        <w:t>Given</w:t>
      </w:r>
      <w:r>
        <w:rPr>
          <w:spacing w:val="19"/>
          <w:vertAlign w:val="baseline"/>
        </w:rPr>
        <w:t xml:space="preserve"> </w:t>
      </w:r>
      <w:r>
        <w:rPr>
          <w:vertAlign w:val="baseline"/>
        </w:rPr>
        <w:t>Name</w:t>
      </w:r>
      <w:r>
        <w:rPr>
          <w:spacing w:val="18"/>
          <w:vertAlign w:val="baseline"/>
        </w:rPr>
        <w:t xml:space="preserve"> </w:t>
      </w:r>
      <w:r>
        <w:rPr>
          <w:spacing w:val="-2"/>
          <w:vertAlign w:val="baseline"/>
        </w:rPr>
        <w:t>Surname</w:t>
      </w:r>
    </w:p>
    <w:p w14:paraId="0E7ECF17">
      <w:pPr>
        <w:spacing w:before="16" w:line="256" w:lineRule="auto"/>
        <w:ind w:left="101" w:right="294" w:firstLine="0"/>
        <w:jc w:val="center"/>
        <w:rPr>
          <w:i/>
          <w:sz w:val="20"/>
        </w:rPr>
      </w:pPr>
      <w:r>
        <w:rPr>
          <w:i/>
          <w:sz w:val="20"/>
        </w:rPr>
        <w:t>dept. name of organization (of Aff.) name of organization (of Aff.)</w:t>
      </w:r>
    </w:p>
    <w:p w14:paraId="60287C0C">
      <w:pPr>
        <w:pStyle w:val="5"/>
        <w:spacing w:before="1"/>
        <w:ind w:right="193"/>
        <w:jc w:val="center"/>
      </w:pPr>
      <w:r>
        <w:t>City,</w:t>
      </w:r>
      <w:r>
        <w:rPr>
          <w:spacing w:val="2"/>
        </w:rPr>
        <w:t xml:space="preserve"> </w:t>
      </w:r>
      <w:r>
        <w:rPr>
          <w:spacing w:val="-2"/>
        </w:rPr>
        <w:t>Country</w:t>
      </w:r>
    </w:p>
    <w:p w14:paraId="07103971">
      <w:pPr>
        <w:pStyle w:val="5"/>
        <w:spacing w:before="16"/>
        <w:ind w:right="12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7BCB77DE">
      <w:pPr>
        <w:pStyle w:val="2"/>
        <w:spacing w:before="116"/>
        <w:ind w:left="553"/>
      </w:pPr>
      <w:r>
        <w:br w:type="column"/>
      </w:r>
      <w:r>
        <w:t>2</w:t>
      </w:r>
      <w:r>
        <w:rPr>
          <w:vertAlign w:val="superscript"/>
        </w:rPr>
        <w:t>nd</w:t>
      </w:r>
      <w:r>
        <w:rPr>
          <w:spacing w:val="29"/>
          <w:vertAlign w:val="baseline"/>
        </w:rPr>
        <w:t xml:space="preserve"> </w:t>
      </w:r>
      <w:r>
        <w:rPr>
          <w:vertAlign w:val="baseline"/>
        </w:rPr>
        <w:t>Given</w:t>
      </w:r>
      <w:r>
        <w:rPr>
          <w:spacing w:val="19"/>
          <w:vertAlign w:val="baseline"/>
        </w:rPr>
        <w:t xml:space="preserve"> </w:t>
      </w:r>
      <w:r>
        <w:rPr>
          <w:vertAlign w:val="baseline"/>
        </w:rPr>
        <w:t>Name</w:t>
      </w:r>
      <w:r>
        <w:rPr>
          <w:spacing w:val="20"/>
          <w:vertAlign w:val="baseline"/>
        </w:rPr>
        <w:t xml:space="preserve"> </w:t>
      </w:r>
      <w:r>
        <w:rPr>
          <w:spacing w:val="-2"/>
          <w:vertAlign w:val="baseline"/>
        </w:rPr>
        <w:t>Surname</w:t>
      </w:r>
    </w:p>
    <w:p w14:paraId="4C4478CC">
      <w:pPr>
        <w:spacing w:before="15" w:line="256" w:lineRule="auto"/>
        <w:ind w:left="484" w:right="0" w:firstLine="0"/>
        <w:jc w:val="center"/>
        <w:rPr>
          <w:i/>
          <w:sz w:val="20"/>
        </w:rPr>
      </w:pPr>
      <w:r>
        <w:rPr>
          <w:i/>
          <w:sz w:val="20"/>
        </w:rPr>
        <w:t>dept. name of organization (of Aff.) name of organization (of Aff.)</w:t>
      </w:r>
    </w:p>
    <w:p w14:paraId="24179C20">
      <w:pPr>
        <w:pStyle w:val="5"/>
        <w:spacing w:before="1"/>
        <w:ind w:left="484"/>
        <w:jc w:val="center"/>
      </w:pPr>
      <w:r>
        <w:t>City,</w:t>
      </w:r>
      <w:r>
        <w:rPr>
          <w:spacing w:val="2"/>
        </w:rPr>
        <w:t xml:space="preserve"> </w:t>
      </w:r>
      <w:r>
        <w:rPr>
          <w:spacing w:val="-2"/>
        </w:rPr>
        <w:t>Country</w:t>
      </w:r>
    </w:p>
    <w:p w14:paraId="280F2A1D">
      <w:pPr>
        <w:pStyle w:val="5"/>
        <w:spacing w:before="17"/>
        <w:ind w:left="55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21888E99">
      <w:pPr>
        <w:pStyle w:val="5"/>
        <w:spacing w:before="25"/>
        <w:jc w:val="left"/>
      </w:pPr>
    </w:p>
    <w:p w14:paraId="521EF5A6">
      <w:pPr>
        <w:pStyle w:val="2"/>
        <w:ind w:right="353"/>
      </w:pPr>
      <w:r>
        <w:t>5</w:t>
      </w:r>
      <w:r>
        <w:rPr>
          <w:vertAlign w:val="superscript"/>
        </w:rPr>
        <w:t>th</w:t>
      </w:r>
      <w:r>
        <w:rPr>
          <w:spacing w:val="27"/>
          <w:vertAlign w:val="baseline"/>
        </w:rPr>
        <w:t xml:space="preserve"> </w:t>
      </w:r>
      <w:r>
        <w:rPr>
          <w:vertAlign w:val="baseline"/>
        </w:rPr>
        <w:t>Given</w:t>
      </w:r>
      <w:r>
        <w:rPr>
          <w:spacing w:val="19"/>
          <w:vertAlign w:val="baseline"/>
        </w:rPr>
        <w:t xml:space="preserve"> </w:t>
      </w:r>
      <w:r>
        <w:rPr>
          <w:vertAlign w:val="baseline"/>
        </w:rPr>
        <w:t>Name</w:t>
      </w:r>
      <w:r>
        <w:rPr>
          <w:spacing w:val="18"/>
          <w:vertAlign w:val="baseline"/>
        </w:rPr>
        <w:t xml:space="preserve"> </w:t>
      </w:r>
      <w:r>
        <w:rPr>
          <w:spacing w:val="-2"/>
          <w:vertAlign w:val="baseline"/>
        </w:rPr>
        <w:t>Surname</w:t>
      </w:r>
    </w:p>
    <w:p w14:paraId="5CCB9F22">
      <w:pPr>
        <w:spacing w:before="16" w:line="256" w:lineRule="auto"/>
        <w:ind w:left="0" w:right="423" w:firstLine="0"/>
        <w:jc w:val="center"/>
        <w:rPr>
          <w:i/>
          <w:sz w:val="20"/>
        </w:rPr>
      </w:pPr>
      <w:r>
        <w:rPr>
          <w:i/>
          <w:sz w:val="20"/>
        </w:rPr>
        <w:t>dept. name of organization (of Aff.) name of organization (of Aff.)</w:t>
      </w:r>
    </w:p>
    <w:p w14:paraId="2D3D2D47">
      <w:pPr>
        <w:pStyle w:val="5"/>
        <w:spacing w:before="1"/>
        <w:ind w:left="1" w:right="423"/>
        <w:jc w:val="center"/>
      </w:pPr>
      <w:r>
        <w:t>City,</w:t>
      </w:r>
      <w:r>
        <w:rPr>
          <w:spacing w:val="2"/>
        </w:rPr>
        <w:t xml:space="preserve"> </w:t>
      </w:r>
      <w:r>
        <w:rPr>
          <w:spacing w:val="-2"/>
        </w:rPr>
        <w:t>Country</w:t>
      </w:r>
    </w:p>
    <w:p w14:paraId="428835D4">
      <w:pPr>
        <w:pStyle w:val="5"/>
        <w:spacing w:before="16"/>
        <w:ind w:right="353"/>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488EF30E">
      <w:pPr>
        <w:pStyle w:val="2"/>
        <w:spacing w:before="116"/>
        <w:ind w:left="224"/>
      </w:pPr>
      <w:r>
        <w:br w:type="column"/>
      </w:r>
      <w:r>
        <w:t>3</w:t>
      </w:r>
      <w:r>
        <w:rPr>
          <w:vertAlign w:val="superscript"/>
        </w:rPr>
        <w:t>rd</w:t>
      </w:r>
      <w:r>
        <w:rPr>
          <w:spacing w:val="28"/>
          <w:vertAlign w:val="baseline"/>
        </w:rPr>
        <w:t xml:space="preserve"> </w:t>
      </w:r>
      <w:r>
        <w:rPr>
          <w:vertAlign w:val="baseline"/>
        </w:rPr>
        <w:t>Given</w:t>
      </w:r>
      <w:r>
        <w:rPr>
          <w:spacing w:val="18"/>
          <w:vertAlign w:val="baseline"/>
        </w:rPr>
        <w:t xml:space="preserve"> </w:t>
      </w:r>
      <w:r>
        <w:rPr>
          <w:vertAlign w:val="baseline"/>
        </w:rPr>
        <w:t>Name</w:t>
      </w:r>
      <w:r>
        <w:rPr>
          <w:spacing w:val="19"/>
          <w:vertAlign w:val="baseline"/>
        </w:rPr>
        <w:t xml:space="preserve"> </w:t>
      </w:r>
      <w:r>
        <w:rPr>
          <w:spacing w:val="-2"/>
          <w:vertAlign w:val="baseline"/>
        </w:rPr>
        <w:t>Surname</w:t>
      </w:r>
    </w:p>
    <w:p w14:paraId="1302A18F">
      <w:pPr>
        <w:spacing w:before="15" w:line="256" w:lineRule="auto"/>
        <w:ind w:left="326" w:right="169" w:firstLine="0"/>
        <w:jc w:val="center"/>
        <w:rPr>
          <w:i/>
          <w:sz w:val="20"/>
        </w:rPr>
      </w:pPr>
      <w:r>
        <w:rPr>
          <w:i/>
          <w:sz w:val="20"/>
        </w:rPr>
        <w:t>dept. name of organization (of Aff.) name of organization (of Aff.)</w:t>
      </w:r>
    </w:p>
    <w:p w14:paraId="30CC7C73">
      <w:pPr>
        <w:pStyle w:val="5"/>
        <w:spacing w:before="1"/>
        <w:ind w:left="224" w:right="69"/>
        <w:jc w:val="center"/>
      </w:pPr>
      <w:r>
        <w:t>City,</w:t>
      </w:r>
      <w:r>
        <w:rPr>
          <w:spacing w:val="2"/>
        </w:rPr>
        <w:t xml:space="preserve"> </w:t>
      </w:r>
      <w:r>
        <w:rPr>
          <w:spacing w:val="-2"/>
        </w:rPr>
        <w:t>Country</w:t>
      </w:r>
    </w:p>
    <w:p w14:paraId="1992ACB6">
      <w:pPr>
        <w:pStyle w:val="5"/>
        <w:spacing w:before="17"/>
        <w:ind w:left="224"/>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4E96A936">
      <w:pPr>
        <w:pStyle w:val="5"/>
        <w:spacing w:before="25"/>
        <w:jc w:val="left"/>
      </w:pPr>
    </w:p>
    <w:p w14:paraId="54E945B1">
      <w:pPr>
        <w:pStyle w:val="2"/>
        <w:ind w:left="326" w:right="1008"/>
      </w:pPr>
      <w:r>
        <w:t>6</w:t>
      </w:r>
      <w:r>
        <w:rPr>
          <w:vertAlign w:val="superscript"/>
        </w:rPr>
        <w:t>th</w:t>
      </w:r>
      <w:r>
        <w:rPr>
          <w:spacing w:val="27"/>
          <w:vertAlign w:val="baseline"/>
        </w:rPr>
        <w:t xml:space="preserve"> </w:t>
      </w:r>
      <w:r>
        <w:rPr>
          <w:vertAlign w:val="baseline"/>
        </w:rPr>
        <w:t>Given</w:t>
      </w:r>
      <w:r>
        <w:rPr>
          <w:spacing w:val="19"/>
          <w:vertAlign w:val="baseline"/>
        </w:rPr>
        <w:t xml:space="preserve"> </w:t>
      </w:r>
      <w:r>
        <w:rPr>
          <w:vertAlign w:val="baseline"/>
        </w:rPr>
        <w:t>Name</w:t>
      </w:r>
      <w:r>
        <w:rPr>
          <w:spacing w:val="18"/>
          <w:vertAlign w:val="baseline"/>
        </w:rPr>
        <w:t xml:space="preserve"> </w:t>
      </w:r>
      <w:r>
        <w:rPr>
          <w:spacing w:val="-2"/>
          <w:vertAlign w:val="baseline"/>
        </w:rPr>
        <w:t>Surname</w:t>
      </w:r>
    </w:p>
    <w:p w14:paraId="297D6E37">
      <w:pPr>
        <w:spacing w:before="16" w:line="256" w:lineRule="auto"/>
        <w:ind w:left="0" w:right="752" w:firstLine="0"/>
        <w:jc w:val="center"/>
        <w:rPr>
          <w:i/>
          <w:sz w:val="20"/>
        </w:rPr>
      </w:pPr>
      <w:r>
        <w:rPr>
          <w:i/>
          <w:sz w:val="20"/>
        </w:rPr>
        <w:t>dept. name of organization (of Aff.) name of organization (of Aff.)</w:t>
      </w:r>
    </w:p>
    <w:p w14:paraId="48E76F7D">
      <w:pPr>
        <w:pStyle w:val="5"/>
        <w:spacing w:before="1"/>
        <w:ind w:right="751"/>
        <w:jc w:val="center"/>
      </w:pPr>
      <w:r>
        <w:t>City,</w:t>
      </w:r>
      <w:r>
        <w:rPr>
          <w:spacing w:val="2"/>
        </w:rPr>
        <w:t xml:space="preserve"> </w:t>
      </w:r>
      <w:r>
        <w:rPr>
          <w:spacing w:val="-2"/>
        </w:rPr>
        <w:t>Country</w:t>
      </w:r>
    </w:p>
    <w:p w14:paraId="5796F565">
      <w:pPr>
        <w:pStyle w:val="5"/>
        <w:spacing w:before="16"/>
        <w:ind w:left="326" w:right="1008"/>
        <w:jc w:val="center"/>
      </w:pPr>
      <w:r>
        <w:t>email</w:t>
      </w:r>
      <w:r>
        <w:rPr>
          <w:spacing w:val="14"/>
        </w:rPr>
        <w:t xml:space="preserve"> </w:t>
      </w:r>
      <w:r>
        <w:t>address</w:t>
      </w:r>
      <w:r>
        <w:rPr>
          <w:spacing w:val="15"/>
        </w:rPr>
        <w:t xml:space="preserve"> </w:t>
      </w:r>
      <w:r>
        <w:t>or</w:t>
      </w:r>
      <w:r>
        <w:rPr>
          <w:spacing w:val="15"/>
        </w:rPr>
        <w:t xml:space="preserve"> </w:t>
      </w:r>
      <w:r>
        <w:rPr>
          <w:spacing w:val="-2"/>
        </w:rPr>
        <w:t>ORCID</w:t>
      </w:r>
    </w:p>
    <w:p w14:paraId="51E2DD24">
      <w:pPr>
        <w:pStyle w:val="5"/>
        <w:spacing w:after="0"/>
        <w:jc w:val="center"/>
        <w:sectPr>
          <w:type w:val="continuous"/>
          <w:pgSz w:w="12240" w:h="15840"/>
          <w:pgMar w:top="900" w:right="720" w:bottom="280" w:left="720" w:header="720" w:footer="720" w:gutter="0"/>
          <w:cols w:equalWidth="0" w:num="3">
            <w:col w:w="3617" w:space="40"/>
            <w:col w:w="3388" w:space="39"/>
            <w:col w:w="3716"/>
          </w:cols>
        </w:sectPr>
      </w:pPr>
    </w:p>
    <w:p w14:paraId="649BF96A">
      <w:pPr>
        <w:pStyle w:val="5"/>
        <w:jc w:val="left"/>
      </w:pPr>
    </w:p>
    <w:p w14:paraId="5E648B4F">
      <w:pPr>
        <w:pStyle w:val="5"/>
        <w:spacing w:before="80"/>
        <w:jc w:val="left"/>
      </w:pPr>
    </w:p>
    <w:p w14:paraId="6F6659FE">
      <w:pPr>
        <w:pStyle w:val="5"/>
        <w:spacing w:after="0"/>
        <w:jc w:val="left"/>
        <w:sectPr>
          <w:type w:val="continuous"/>
          <w:pgSz w:w="12240" w:h="15840"/>
          <w:pgMar w:top="900" w:right="720" w:bottom="280" w:left="720" w:header="720" w:footer="720" w:gutter="0"/>
          <w:cols w:space="720" w:num="1"/>
        </w:sectPr>
      </w:pPr>
    </w:p>
    <w:p w14:paraId="6E6396D1">
      <w:pPr>
        <w:spacing w:before="3"/>
        <w:ind w:left="458" w:right="0" w:firstLine="0"/>
        <w:jc w:val="both"/>
        <w:rPr>
          <w:b/>
          <w:sz w:val="18"/>
        </w:rPr>
      </w:pPr>
    </w:p>
    <w:p w14:paraId="3ED52DCE">
      <w:pPr>
        <w:pStyle w:val="5"/>
        <w:spacing w:before="118"/>
        <w:jc w:val="left"/>
        <w:rPr>
          <w:b/>
          <w:sz w:val="18"/>
        </w:rPr>
      </w:pPr>
    </w:p>
    <w:p w14:paraId="270A505B">
      <w:pPr>
        <w:pStyle w:val="8"/>
        <w:numPr>
          <w:ilvl w:val="0"/>
          <w:numId w:val="1"/>
        </w:numPr>
        <w:tabs>
          <w:tab w:val="left" w:pos="2206"/>
        </w:tabs>
        <w:spacing w:before="0" w:after="0" w:line="240" w:lineRule="auto"/>
        <w:ind w:left="2206" w:right="0" w:hanging="214"/>
        <w:jc w:val="left"/>
        <w:rPr>
          <w:sz w:val="20"/>
        </w:rPr>
      </w:pPr>
      <w:r>
        <w:rPr>
          <w:smallCaps/>
          <w:spacing w:val="-2"/>
          <w:sz w:val="20"/>
        </w:rPr>
        <w:t>Introduction</w:t>
      </w:r>
    </w:p>
    <w:p w14:paraId="462E2167">
      <w:pPr>
        <w:pStyle w:val="5"/>
        <w:spacing w:before="174" w:line="213" w:lineRule="auto"/>
        <w:ind w:left="259" w:firstLine="199"/>
      </w:pPr>
      <w:r>
        <w:rPr>
          <w:spacing w:val="-2"/>
        </w:rPr>
        <w:t>This</w:t>
      </w:r>
      <w:r>
        <w:rPr>
          <w:spacing w:val="-7"/>
        </w:rPr>
        <w:t xml:space="preserve"> </w:t>
      </w:r>
      <w:r>
        <w:rPr>
          <w:spacing w:val="-2"/>
        </w:rPr>
        <w:t>document</w:t>
      </w:r>
      <w:r>
        <w:rPr>
          <w:spacing w:val="-7"/>
        </w:rPr>
        <w:t xml:space="preserve"> </w:t>
      </w:r>
      <w:r>
        <w:rPr>
          <w:spacing w:val="-2"/>
        </w:rPr>
        <w:t>is</w:t>
      </w:r>
      <w:r>
        <w:rPr>
          <w:spacing w:val="-7"/>
        </w:rPr>
        <w:t xml:space="preserve"> </w:t>
      </w:r>
      <w:r>
        <w:rPr>
          <w:spacing w:val="-2"/>
        </w:rPr>
        <w:t>a</w:t>
      </w:r>
      <w:r>
        <w:rPr>
          <w:spacing w:val="-7"/>
        </w:rPr>
        <w:t xml:space="preserve"> </w:t>
      </w:r>
      <w:r>
        <w:rPr>
          <w:spacing w:val="-2"/>
        </w:rPr>
        <w:t>model</w:t>
      </w:r>
      <w:r>
        <w:rPr>
          <w:spacing w:val="-7"/>
        </w:rPr>
        <w:t xml:space="preserve"> </w:t>
      </w:r>
      <w:r>
        <w:rPr>
          <w:spacing w:val="-2"/>
        </w:rPr>
        <w:t>and</w:t>
      </w:r>
      <w:r>
        <w:rPr>
          <w:spacing w:val="-7"/>
        </w:rPr>
        <w:t xml:space="preserve"> </w:t>
      </w:r>
      <w:r>
        <w:rPr>
          <w:spacing w:val="-2"/>
        </w:rPr>
        <w:t>instructions</w:t>
      </w:r>
      <w:r>
        <w:rPr>
          <w:spacing w:val="-7"/>
        </w:rPr>
        <w:t xml:space="preserve"> </w:t>
      </w:r>
      <w:r>
        <w:rPr>
          <w:spacing w:val="-2"/>
        </w:rPr>
        <w:t>for</w:t>
      </w:r>
      <w:r>
        <w:rPr>
          <w:spacing w:val="-7"/>
        </w:rPr>
        <w:t xml:space="preserve"> </w:t>
      </w:r>
      <w:r>
        <w:rPr>
          <w:spacing w:val="-2"/>
        </w:rPr>
        <w:t>L</w:t>
      </w:r>
      <w:r>
        <w:rPr>
          <w:spacing w:val="-2"/>
          <w:position w:val="4"/>
          <w:sz w:val="14"/>
        </w:rPr>
        <w:t>A</w:t>
      </w:r>
      <w:r>
        <w:rPr>
          <w:spacing w:val="-2"/>
        </w:rPr>
        <w:t>T</w:t>
      </w:r>
      <w:r>
        <w:rPr>
          <w:spacing w:val="-2"/>
          <w:position w:val="-3"/>
        </w:rPr>
        <w:t>E</w:t>
      </w:r>
      <w:r>
        <w:rPr>
          <w:spacing w:val="-2"/>
        </w:rPr>
        <w:t>X.</w:t>
      </w:r>
      <w:r>
        <w:rPr>
          <w:spacing w:val="-7"/>
        </w:rPr>
        <w:t xml:space="preserve"> </w:t>
      </w:r>
      <w:r>
        <w:rPr>
          <w:spacing w:val="-2"/>
        </w:rPr>
        <w:t xml:space="preserve">Please </w:t>
      </w:r>
      <w:r>
        <w:t>observe the conference page limits.</w:t>
      </w:r>
    </w:p>
    <w:p w14:paraId="6B3229E1">
      <w:pPr>
        <w:pStyle w:val="5"/>
        <w:spacing w:before="38"/>
        <w:jc w:val="left"/>
      </w:pPr>
    </w:p>
    <w:p w14:paraId="516B10CA">
      <w:pPr>
        <w:pStyle w:val="8"/>
        <w:numPr>
          <w:ilvl w:val="0"/>
          <w:numId w:val="1"/>
        </w:numPr>
        <w:tabs>
          <w:tab w:val="left" w:pos="2335"/>
        </w:tabs>
        <w:spacing w:before="0" w:after="0" w:line="240" w:lineRule="auto"/>
        <w:ind w:left="2335" w:right="0" w:hanging="289"/>
        <w:jc w:val="left"/>
        <w:rPr>
          <w:sz w:val="20"/>
        </w:rPr>
      </w:pPr>
      <w:r>
        <w:rPr>
          <w:smallCaps/>
          <w:sz w:val="20"/>
        </w:rPr>
        <w:t>Ease</w:t>
      </w:r>
      <w:r>
        <w:rPr>
          <w:smallCaps/>
          <w:spacing w:val="33"/>
          <w:sz w:val="20"/>
        </w:rPr>
        <w:t xml:space="preserve"> </w:t>
      </w:r>
      <w:r>
        <w:rPr>
          <w:smallCaps/>
          <w:sz w:val="20"/>
        </w:rPr>
        <w:t>of</w:t>
      </w:r>
      <w:r>
        <w:rPr>
          <w:smallCaps/>
          <w:spacing w:val="34"/>
          <w:sz w:val="20"/>
        </w:rPr>
        <w:t xml:space="preserve"> </w:t>
      </w:r>
      <w:r>
        <w:rPr>
          <w:smallCaps/>
          <w:spacing w:val="-5"/>
          <w:sz w:val="20"/>
        </w:rPr>
        <w:t>Use</w:t>
      </w:r>
    </w:p>
    <w:p w14:paraId="3D552AB9">
      <w:pPr>
        <w:spacing w:before="158"/>
        <w:ind w:left="259" w:right="0" w:firstLine="0"/>
        <w:jc w:val="left"/>
        <w:rPr>
          <w:i/>
          <w:sz w:val="20"/>
        </w:rPr>
      </w:pPr>
      <w:r>
        <w:rPr>
          <w:i/>
          <w:sz w:val="20"/>
        </w:rPr>
        <w:t>A.</w:t>
      </w:r>
      <w:r>
        <w:rPr>
          <w:i/>
          <w:spacing w:val="41"/>
          <w:sz w:val="20"/>
        </w:rPr>
        <w:t xml:space="preserve"> </w:t>
      </w:r>
      <w:r>
        <w:rPr>
          <w:i/>
          <w:sz w:val="20"/>
        </w:rPr>
        <w:t>Maintaining</w:t>
      </w:r>
      <w:r>
        <w:rPr>
          <w:i/>
          <w:spacing w:val="14"/>
          <w:sz w:val="20"/>
        </w:rPr>
        <w:t xml:space="preserve"> </w:t>
      </w:r>
      <w:r>
        <w:rPr>
          <w:i/>
          <w:sz w:val="20"/>
        </w:rPr>
        <w:t>the</w:t>
      </w:r>
      <w:r>
        <w:rPr>
          <w:i/>
          <w:spacing w:val="14"/>
          <w:sz w:val="20"/>
        </w:rPr>
        <w:t xml:space="preserve"> </w:t>
      </w:r>
      <w:r>
        <w:rPr>
          <w:i/>
          <w:sz w:val="20"/>
        </w:rPr>
        <w:t>Integrity</w:t>
      </w:r>
      <w:r>
        <w:rPr>
          <w:i/>
          <w:spacing w:val="14"/>
          <w:sz w:val="20"/>
        </w:rPr>
        <w:t xml:space="preserve"> </w:t>
      </w:r>
      <w:r>
        <w:rPr>
          <w:i/>
          <w:sz w:val="20"/>
        </w:rPr>
        <w:t>of</w:t>
      </w:r>
      <w:r>
        <w:rPr>
          <w:i/>
          <w:spacing w:val="14"/>
          <w:sz w:val="20"/>
        </w:rPr>
        <w:t xml:space="preserve"> </w:t>
      </w:r>
      <w:r>
        <w:rPr>
          <w:i/>
          <w:sz w:val="20"/>
        </w:rPr>
        <w:t>the</w:t>
      </w:r>
      <w:r>
        <w:rPr>
          <w:i/>
          <w:spacing w:val="14"/>
          <w:sz w:val="20"/>
        </w:rPr>
        <w:t xml:space="preserve"> </w:t>
      </w:r>
      <w:r>
        <w:rPr>
          <w:i/>
          <w:spacing w:val="-2"/>
          <w:sz w:val="20"/>
        </w:rPr>
        <w:t>Specifications</w:t>
      </w:r>
    </w:p>
    <w:p w14:paraId="2CC1ECE3">
      <w:pPr>
        <w:pStyle w:val="5"/>
        <w:spacing w:before="122" w:line="249" w:lineRule="auto"/>
        <w:ind w:left="259" w:firstLine="199"/>
      </w:pPr>
      <w:r>
        <w:t>The IEEEtran class file is used to format your paper and style the text. All margins, column widths, line spaces, and text fonts are prescribed; please do not alter them. You may note peculiarities. For example, the head margin measures proportionately</w:t>
      </w:r>
      <w:r>
        <w:rPr>
          <w:spacing w:val="-12"/>
        </w:rPr>
        <w:t xml:space="preserve"> </w:t>
      </w:r>
      <w:r>
        <w:t>more</w:t>
      </w:r>
      <w:r>
        <w:rPr>
          <w:spacing w:val="-13"/>
        </w:rPr>
        <w:t xml:space="preserve"> </w:t>
      </w:r>
      <w:r>
        <w:t>than</w:t>
      </w:r>
      <w:r>
        <w:rPr>
          <w:spacing w:val="-12"/>
        </w:rPr>
        <w:t xml:space="preserve"> </w:t>
      </w:r>
      <w:r>
        <w:t>is</w:t>
      </w:r>
      <w:r>
        <w:rPr>
          <w:spacing w:val="-12"/>
        </w:rPr>
        <w:t xml:space="preserve"> </w:t>
      </w:r>
      <w:r>
        <w:t>customary.</w:t>
      </w:r>
      <w:r>
        <w:rPr>
          <w:spacing w:val="-12"/>
        </w:rPr>
        <w:t xml:space="preserve"> </w:t>
      </w:r>
      <w:r>
        <w:t>This</w:t>
      </w:r>
      <w:r>
        <w:rPr>
          <w:spacing w:val="-13"/>
        </w:rPr>
        <w:t xml:space="preserve"> </w:t>
      </w:r>
      <w:r>
        <w:t>measurement</w:t>
      </w:r>
      <w:r>
        <w:rPr>
          <w:spacing w:val="-12"/>
        </w:rPr>
        <w:t xml:space="preserve"> </w:t>
      </w:r>
      <w:r>
        <w:t xml:space="preserve">and others are deliberate, using specifications that anticipate your paper as one part of the entire proceedings, and not as an independent document. Please do not revise any of the current </w:t>
      </w:r>
      <w:r>
        <w:rPr>
          <w:spacing w:val="-2"/>
        </w:rPr>
        <w:t>designations.</w:t>
      </w:r>
    </w:p>
    <w:p w14:paraId="4F18B578">
      <w:pPr>
        <w:pStyle w:val="5"/>
        <w:spacing w:before="25"/>
        <w:jc w:val="left"/>
      </w:pPr>
    </w:p>
    <w:p w14:paraId="5A20D644">
      <w:pPr>
        <w:pStyle w:val="8"/>
        <w:numPr>
          <w:ilvl w:val="0"/>
          <w:numId w:val="1"/>
        </w:numPr>
        <w:tabs>
          <w:tab w:val="left" w:pos="1189"/>
        </w:tabs>
        <w:spacing w:before="1" w:after="0" w:line="240" w:lineRule="auto"/>
        <w:ind w:left="1189" w:right="0" w:hanging="364"/>
        <w:jc w:val="left"/>
        <w:rPr>
          <w:sz w:val="20"/>
        </w:rPr>
      </w:pPr>
      <w:r>
        <w:rPr>
          <w:smallCaps/>
          <w:sz w:val="20"/>
        </w:rPr>
        <w:t>Prepare</w:t>
      </w:r>
      <w:r>
        <w:rPr>
          <w:smallCaps/>
          <w:spacing w:val="44"/>
          <w:sz w:val="20"/>
        </w:rPr>
        <w:t xml:space="preserve"> </w:t>
      </w:r>
      <w:r>
        <w:rPr>
          <w:smallCaps/>
          <w:sz w:val="20"/>
        </w:rPr>
        <w:t>Your</w:t>
      </w:r>
      <w:r>
        <w:rPr>
          <w:smallCaps/>
          <w:spacing w:val="45"/>
          <w:sz w:val="20"/>
        </w:rPr>
        <w:t xml:space="preserve"> </w:t>
      </w:r>
      <w:r>
        <w:rPr>
          <w:smallCaps/>
          <w:sz w:val="20"/>
        </w:rPr>
        <w:t>Paper</w:t>
      </w:r>
      <w:r>
        <w:rPr>
          <w:smallCaps/>
          <w:spacing w:val="45"/>
          <w:sz w:val="20"/>
        </w:rPr>
        <w:t xml:space="preserve"> </w:t>
      </w:r>
      <w:r>
        <w:rPr>
          <w:smallCaps/>
          <w:sz w:val="20"/>
        </w:rPr>
        <w:t>Before</w:t>
      </w:r>
      <w:r>
        <w:rPr>
          <w:smallCaps/>
          <w:spacing w:val="45"/>
          <w:sz w:val="20"/>
        </w:rPr>
        <w:t xml:space="preserve"> </w:t>
      </w:r>
      <w:r>
        <w:rPr>
          <w:smallCaps/>
          <w:spacing w:val="-2"/>
          <w:sz w:val="20"/>
        </w:rPr>
        <w:t>Styling</w:t>
      </w:r>
    </w:p>
    <w:p w14:paraId="649EB7BB">
      <w:pPr>
        <w:pStyle w:val="5"/>
        <w:spacing w:before="157" w:line="249" w:lineRule="auto"/>
        <w:ind w:left="259" w:firstLine="199"/>
      </w:pPr>
      <w:r>
        <w:t>Before</w:t>
      </w:r>
      <w:r>
        <w:rPr>
          <w:spacing w:val="40"/>
        </w:rPr>
        <w:t xml:space="preserve"> </w:t>
      </w:r>
      <w:r>
        <w:t>you</w:t>
      </w:r>
      <w:r>
        <w:rPr>
          <w:spacing w:val="40"/>
        </w:rPr>
        <w:t xml:space="preserve"> </w:t>
      </w:r>
      <w:r>
        <w:t>begin</w:t>
      </w:r>
      <w:r>
        <w:rPr>
          <w:spacing w:val="40"/>
        </w:rPr>
        <w:t xml:space="preserve"> </w:t>
      </w:r>
      <w:r>
        <w:t>to</w:t>
      </w:r>
      <w:r>
        <w:rPr>
          <w:spacing w:val="40"/>
        </w:rPr>
        <w:t xml:space="preserve"> </w:t>
      </w:r>
      <w:r>
        <w:t>format</w:t>
      </w:r>
      <w:r>
        <w:rPr>
          <w:spacing w:val="40"/>
        </w:rPr>
        <w:t xml:space="preserve"> </w:t>
      </w:r>
      <w:r>
        <w:t>your</w:t>
      </w:r>
      <w:r>
        <w:rPr>
          <w:spacing w:val="40"/>
        </w:rPr>
        <w:t xml:space="preserve"> </w:t>
      </w:r>
      <w:r>
        <w:t>paper,</w:t>
      </w:r>
      <w:r>
        <w:rPr>
          <w:spacing w:val="40"/>
        </w:rPr>
        <w:t xml:space="preserve"> </w:t>
      </w:r>
      <w:r>
        <w:t>first</w:t>
      </w:r>
      <w:r>
        <w:rPr>
          <w:spacing w:val="40"/>
        </w:rPr>
        <w:t xml:space="preserve"> </w:t>
      </w:r>
      <w:r>
        <w:t>write</w:t>
      </w:r>
      <w:r>
        <w:rPr>
          <w:spacing w:val="40"/>
        </w:rPr>
        <w:t xml:space="preserve"> </w:t>
      </w:r>
      <w:r>
        <w:t>and save the content as a separate text file. Complete all content and organizational editing before formatting. Please note sec- tions</w:t>
      </w:r>
      <w:r>
        <w:rPr>
          <w:spacing w:val="-3"/>
        </w:rPr>
        <w:t xml:space="preserve"> </w:t>
      </w:r>
      <w:r>
        <w:t>III-A–III-E</w:t>
      </w:r>
      <w:r>
        <w:rPr>
          <w:spacing w:val="-3"/>
        </w:rPr>
        <w:t xml:space="preserve"> </w:t>
      </w:r>
      <w:r>
        <w:t>below</w:t>
      </w:r>
      <w:r>
        <w:rPr>
          <w:spacing w:val="-3"/>
        </w:rPr>
        <w:t xml:space="preserve"> </w:t>
      </w:r>
      <w:r>
        <w:t>for</w:t>
      </w:r>
      <w:r>
        <w:rPr>
          <w:spacing w:val="-3"/>
        </w:rPr>
        <w:t xml:space="preserve"> </w:t>
      </w:r>
      <w:r>
        <w:t>more</w:t>
      </w:r>
      <w:r>
        <w:rPr>
          <w:spacing w:val="-3"/>
        </w:rPr>
        <w:t xml:space="preserve"> </w:t>
      </w:r>
      <w:r>
        <w:t>information</w:t>
      </w:r>
      <w:r>
        <w:rPr>
          <w:spacing w:val="-3"/>
        </w:rPr>
        <w:t xml:space="preserve"> </w:t>
      </w:r>
      <w:r>
        <w:t>on</w:t>
      </w:r>
      <w:r>
        <w:rPr>
          <w:spacing w:val="-3"/>
        </w:rPr>
        <w:t xml:space="preserve"> </w:t>
      </w:r>
      <w:r>
        <w:t>proofreading, spelling and grammar.</w:t>
      </w:r>
    </w:p>
    <w:p w14:paraId="45882A72">
      <w:pPr>
        <w:pStyle w:val="5"/>
        <w:spacing w:before="14" w:line="249" w:lineRule="auto"/>
        <w:ind w:left="259" w:firstLine="199"/>
      </w:pPr>
      <w:r>
        <w:t>Keep your text and graphic files separate until after the text has been formatted and styled. Do not number text heads— L</w:t>
      </w:r>
      <w:r>
        <w:rPr>
          <w:position w:val="4"/>
          <w:sz w:val="14"/>
        </w:rPr>
        <w:t>A</w:t>
      </w:r>
      <w:r>
        <w:t>T</w:t>
      </w:r>
      <w:r>
        <w:rPr>
          <w:position w:val="-3"/>
        </w:rPr>
        <w:t>E</w:t>
      </w:r>
      <w:r>
        <w:t>X will do that for you.</w:t>
      </w:r>
    </w:p>
    <w:p w14:paraId="53633268">
      <w:pPr>
        <w:spacing w:before="220"/>
        <w:ind w:left="418" w:right="0" w:firstLine="0"/>
        <w:jc w:val="both"/>
        <w:rPr>
          <w:sz w:val="16"/>
        </w:rPr>
      </w:pPr>
      <w:r>
        <w:rPr>
          <w:sz w:val="16"/>
        </w:rPr>
        <w:t>Identify</w:t>
      </w:r>
      <w:r>
        <w:rPr>
          <w:spacing w:val="10"/>
          <w:sz w:val="16"/>
        </w:rPr>
        <w:t xml:space="preserve"> </w:t>
      </w:r>
      <w:r>
        <w:rPr>
          <w:sz w:val="16"/>
        </w:rPr>
        <w:t>applicable</w:t>
      </w:r>
      <w:r>
        <w:rPr>
          <w:spacing w:val="11"/>
          <w:sz w:val="16"/>
        </w:rPr>
        <w:t xml:space="preserve"> </w:t>
      </w:r>
      <w:r>
        <w:rPr>
          <w:sz w:val="16"/>
        </w:rPr>
        <w:t>funding</w:t>
      </w:r>
      <w:r>
        <w:rPr>
          <w:spacing w:val="10"/>
          <w:sz w:val="16"/>
        </w:rPr>
        <w:t xml:space="preserve"> </w:t>
      </w:r>
      <w:r>
        <w:rPr>
          <w:sz w:val="16"/>
        </w:rPr>
        <w:t>agency</w:t>
      </w:r>
      <w:r>
        <w:rPr>
          <w:spacing w:val="11"/>
          <w:sz w:val="16"/>
        </w:rPr>
        <w:t xml:space="preserve"> </w:t>
      </w:r>
      <w:r>
        <w:rPr>
          <w:sz w:val="16"/>
        </w:rPr>
        <w:t>here.</w:t>
      </w:r>
      <w:r>
        <w:rPr>
          <w:spacing w:val="10"/>
          <w:sz w:val="16"/>
        </w:rPr>
        <w:t xml:space="preserve"> </w:t>
      </w:r>
      <w:r>
        <w:rPr>
          <w:sz w:val="16"/>
        </w:rPr>
        <w:t>If</w:t>
      </w:r>
      <w:r>
        <w:rPr>
          <w:spacing w:val="11"/>
          <w:sz w:val="16"/>
        </w:rPr>
        <w:t xml:space="preserve"> </w:t>
      </w:r>
      <w:r>
        <w:rPr>
          <w:sz w:val="16"/>
        </w:rPr>
        <w:t>none,</w:t>
      </w:r>
      <w:r>
        <w:rPr>
          <w:spacing w:val="10"/>
          <w:sz w:val="16"/>
        </w:rPr>
        <w:t xml:space="preserve"> </w:t>
      </w:r>
      <w:r>
        <w:rPr>
          <w:sz w:val="16"/>
        </w:rPr>
        <w:t>delete</w:t>
      </w:r>
      <w:r>
        <w:rPr>
          <w:spacing w:val="11"/>
          <w:sz w:val="16"/>
        </w:rPr>
        <w:t xml:space="preserve"> </w:t>
      </w:r>
      <w:r>
        <w:rPr>
          <w:spacing w:val="-2"/>
          <w:sz w:val="16"/>
        </w:rPr>
        <w:t>this.</w:t>
      </w:r>
    </w:p>
    <w:p w14:paraId="251F975B">
      <w:pPr>
        <w:pStyle w:val="8"/>
        <w:numPr>
          <w:ilvl w:val="0"/>
          <w:numId w:val="2"/>
        </w:numPr>
        <w:tabs>
          <w:tab w:val="left" w:pos="469"/>
        </w:tabs>
        <w:spacing w:before="98" w:after="0" w:line="240" w:lineRule="auto"/>
        <w:ind w:left="469" w:right="0" w:hanging="270"/>
        <w:jc w:val="both"/>
        <w:rPr>
          <w:i/>
          <w:sz w:val="20"/>
        </w:rPr>
      </w:pPr>
      <w:r>
        <w:br w:type="column"/>
      </w:r>
      <w:r>
        <w:rPr>
          <w:i/>
          <w:sz w:val="20"/>
        </w:rPr>
        <w:t>Abbreviations</w:t>
      </w:r>
      <w:r>
        <w:rPr>
          <w:i/>
          <w:spacing w:val="6"/>
          <w:sz w:val="20"/>
        </w:rPr>
        <w:t xml:space="preserve"> </w:t>
      </w:r>
      <w:r>
        <w:rPr>
          <w:i/>
          <w:sz w:val="20"/>
        </w:rPr>
        <w:t>and</w:t>
      </w:r>
      <w:r>
        <w:rPr>
          <w:i/>
          <w:spacing w:val="6"/>
          <w:sz w:val="20"/>
        </w:rPr>
        <w:t xml:space="preserve"> </w:t>
      </w:r>
      <w:r>
        <w:rPr>
          <w:i/>
          <w:spacing w:val="-2"/>
          <w:sz w:val="20"/>
        </w:rPr>
        <w:t>Acronyms</w:t>
      </w:r>
    </w:p>
    <w:p w14:paraId="3058670D">
      <w:pPr>
        <w:pStyle w:val="5"/>
        <w:spacing w:before="66" w:line="249" w:lineRule="auto"/>
        <w:ind w:left="199" w:right="257" w:firstLine="199"/>
      </w:pPr>
      <w:r>
        <w:t>Define abbreviations and acronyms the first time they are used in the text, even after they have been defined in the abstract. Abbreviations such as IEEE, SI, MKS, CGS, ac, dc, and rms do not have to be defined. Do not use abbreviations</w:t>
      </w:r>
      <w:r>
        <w:rPr>
          <w:spacing w:val="80"/>
        </w:rPr>
        <w:t xml:space="preserve"> </w:t>
      </w:r>
      <w:r>
        <w:t>in the title or heads unless they are unavoidable.</w:t>
      </w:r>
    </w:p>
    <w:p w14:paraId="1E9F996D">
      <w:pPr>
        <w:pStyle w:val="8"/>
        <w:numPr>
          <w:ilvl w:val="0"/>
          <w:numId w:val="2"/>
        </w:numPr>
        <w:tabs>
          <w:tab w:val="left" w:pos="469"/>
        </w:tabs>
        <w:spacing w:before="99" w:after="0" w:line="240" w:lineRule="auto"/>
        <w:ind w:left="469" w:right="0" w:hanging="270"/>
        <w:jc w:val="both"/>
        <w:rPr>
          <w:i/>
          <w:sz w:val="20"/>
        </w:rPr>
      </w:pPr>
      <w:r>
        <w:rPr>
          <w:i/>
          <w:spacing w:val="-2"/>
          <w:sz w:val="20"/>
        </w:rPr>
        <w:t>Units</w:t>
      </w:r>
      <w:bookmarkStart w:id="0" w:name="_GoBack"/>
      <w:bookmarkEnd w:id="0"/>
    </w:p>
    <w:p w14:paraId="0857BA41">
      <w:pPr>
        <w:pStyle w:val="8"/>
        <w:numPr>
          <w:ilvl w:val="1"/>
          <w:numId w:val="2"/>
        </w:numPr>
        <w:tabs>
          <w:tab w:val="left" w:pos="597"/>
          <w:tab w:val="left" w:pos="599"/>
        </w:tabs>
        <w:spacing w:before="72" w:after="0" w:line="249" w:lineRule="auto"/>
        <w:ind w:left="599" w:right="257" w:hanging="202"/>
        <w:jc w:val="both"/>
        <w:rPr>
          <w:sz w:val="20"/>
        </w:rPr>
      </w:pPr>
      <w:r>
        <w:rPr>
          <w:sz w:val="20"/>
        </w:rPr>
        <w:t>Use either SI (MKS) or CGS as primary units. (SI units are encouraged.) English units may be used as secondary units (in parentheses). An exception would be the use of English</w:t>
      </w:r>
      <w:r>
        <w:rPr>
          <w:spacing w:val="-8"/>
          <w:sz w:val="20"/>
        </w:rPr>
        <w:t xml:space="preserve"> </w:t>
      </w:r>
      <w:r>
        <w:rPr>
          <w:sz w:val="20"/>
        </w:rPr>
        <w:t>units</w:t>
      </w:r>
      <w:r>
        <w:rPr>
          <w:spacing w:val="-8"/>
          <w:sz w:val="20"/>
        </w:rPr>
        <w:t xml:space="preserve"> </w:t>
      </w:r>
      <w:r>
        <w:rPr>
          <w:sz w:val="20"/>
        </w:rPr>
        <w:t>as</w:t>
      </w:r>
      <w:r>
        <w:rPr>
          <w:spacing w:val="-8"/>
          <w:sz w:val="20"/>
        </w:rPr>
        <w:t xml:space="preserve"> </w:t>
      </w:r>
      <w:r>
        <w:rPr>
          <w:sz w:val="20"/>
        </w:rPr>
        <w:t>identifiers</w:t>
      </w:r>
      <w:r>
        <w:rPr>
          <w:spacing w:val="-8"/>
          <w:sz w:val="20"/>
        </w:rPr>
        <w:t xml:space="preserve"> </w:t>
      </w:r>
      <w:r>
        <w:rPr>
          <w:sz w:val="20"/>
        </w:rPr>
        <w:t>in</w:t>
      </w:r>
      <w:r>
        <w:rPr>
          <w:spacing w:val="-8"/>
          <w:sz w:val="20"/>
        </w:rPr>
        <w:t xml:space="preserve"> </w:t>
      </w:r>
      <w:r>
        <w:rPr>
          <w:sz w:val="20"/>
        </w:rPr>
        <w:t>trade,</w:t>
      </w:r>
      <w:r>
        <w:rPr>
          <w:spacing w:val="-8"/>
          <w:sz w:val="20"/>
        </w:rPr>
        <w:t xml:space="preserve"> </w:t>
      </w:r>
      <w:r>
        <w:rPr>
          <w:sz w:val="20"/>
        </w:rPr>
        <w:t>such</w:t>
      </w:r>
      <w:r>
        <w:rPr>
          <w:spacing w:val="-8"/>
          <w:sz w:val="20"/>
        </w:rPr>
        <w:t xml:space="preserve"> </w:t>
      </w:r>
      <w:r>
        <w:rPr>
          <w:sz w:val="20"/>
        </w:rPr>
        <w:t>as</w:t>
      </w:r>
      <w:r>
        <w:rPr>
          <w:spacing w:val="-8"/>
          <w:sz w:val="20"/>
        </w:rPr>
        <w:t xml:space="preserve"> </w:t>
      </w:r>
      <w:r>
        <w:rPr>
          <w:sz w:val="20"/>
        </w:rPr>
        <w:t>“3.5-inch</w:t>
      </w:r>
      <w:r>
        <w:rPr>
          <w:spacing w:val="-8"/>
          <w:sz w:val="20"/>
        </w:rPr>
        <w:t xml:space="preserve"> </w:t>
      </w:r>
      <w:r>
        <w:rPr>
          <w:sz w:val="20"/>
        </w:rPr>
        <w:t xml:space="preserve">disk </w:t>
      </w:r>
      <w:r>
        <w:rPr>
          <w:spacing w:val="-2"/>
          <w:sz w:val="20"/>
        </w:rPr>
        <w:t>drive”.</w:t>
      </w:r>
    </w:p>
    <w:p w14:paraId="64346E60">
      <w:pPr>
        <w:pStyle w:val="8"/>
        <w:numPr>
          <w:ilvl w:val="1"/>
          <w:numId w:val="2"/>
        </w:numPr>
        <w:tabs>
          <w:tab w:val="left" w:pos="597"/>
          <w:tab w:val="left" w:pos="599"/>
        </w:tabs>
        <w:spacing w:before="0" w:after="0" w:line="249" w:lineRule="auto"/>
        <w:ind w:left="599" w:right="257" w:hanging="202"/>
        <w:jc w:val="both"/>
        <w:rPr>
          <w:sz w:val="20"/>
        </w:rPr>
      </w:pPr>
      <w:r>
        <w:rPr>
          <w:sz w:val="20"/>
        </w:rPr>
        <w:t>Avoid</w:t>
      </w:r>
      <w:r>
        <w:rPr>
          <w:spacing w:val="40"/>
          <w:sz w:val="20"/>
        </w:rPr>
        <w:t xml:space="preserve"> </w:t>
      </w:r>
      <w:r>
        <w:rPr>
          <w:sz w:val="20"/>
        </w:rPr>
        <w:t>combining</w:t>
      </w:r>
      <w:r>
        <w:rPr>
          <w:spacing w:val="40"/>
          <w:sz w:val="20"/>
        </w:rPr>
        <w:t xml:space="preserve"> </w:t>
      </w:r>
      <w:r>
        <w:rPr>
          <w:sz w:val="20"/>
        </w:rPr>
        <w:t>SI</w:t>
      </w:r>
      <w:r>
        <w:rPr>
          <w:spacing w:val="40"/>
          <w:sz w:val="20"/>
        </w:rPr>
        <w:t xml:space="preserve"> </w:t>
      </w:r>
      <w:r>
        <w:rPr>
          <w:sz w:val="20"/>
        </w:rPr>
        <w:t>and</w:t>
      </w:r>
      <w:r>
        <w:rPr>
          <w:spacing w:val="40"/>
          <w:sz w:val="20"/>
        </w:rPr>
        <w:t xml:space="preserve"> </w:t>
      </w:r>
      <w:r>
        <w:rPr>
          <w:sz w:val="20"/>
        </w:rPr>
        <w:t>CGS</w:t>
      </w:r>
      <w:r>
        <w:rPr>
          <w:spacing w:val="40"/>
          <w:sz w:val="20"/>
        </w:rPr>
        <w:t xml:space="preserve"> </w:t>
      </w:r>
      <w:r>
        <w:rPr>
          <w:sz w:val="20"/>
        </w:rPr>
        <w:t>units,</w:t>
      </w:r>
      <w:r>
        <w:rPr>
          <w:spacing w:val="40"/>
          <w:sz w:val="20"/>
        </w:rPr>
        <w:t xml:space="preserve"> </w:t>
      </w:r>
      <w:r>
        <w:rPr>
          <w:sz w:val="20"/>
        </w:rPr>
        <w:t>such</w:t>
      </w:r>
      <w:r>
        <w:rPr>
          <w:spacing w:val="40"/>
          <w:sz w:val="20"/>
        </w:rPr>
        <w:t xml:space="preserve"> </w:t>
      </w:r>
      <w:r>
        <w:rPr>
          <w:sz w:val="20"/>
        </w:rPr>
        <w:t>as</w:t>
      </w:r>
      <w:r>
        <w:rPr>
          <w:spacing w:val="40"/>
          <w:sz w:val="20"/>
        </w:rPr>
        <w:t xml:space="preserve"> </w:t>
      </w:r>
      <w:r>
        <w:rPr>
          <w:sz w:val="20"/>
        </w:rPr>
        <w:t>current in amperes and magnetic field in oersteds. This often leads to confusion because equations do not balance dimensionally. If you must use mixed units, clearly state the units for each quantity that you use in an equation.</w:t>
      </w:r>
    </w:p>
    <w:p w14:paraId="519648C9">
      <w:pPr>
        <w:pStyle w:val="8"/>
        <w:numPr>
          <w:ilvl w:val="1"/>
          <w:numId w:val="2"/>
        </w:numPr>
        <w:tabs>
          <w:tab w:val="left" w:pos="597"/>
          <w:tab w:val="left" w:pos="599"/>
        </w:tabs>
        <w:spacing w:before="0" w:after="0" w:line="249" w:lineRule="auto"/>
        <w:ind w:left="599" w:right="257" w:hanging="202"/>
        <w:jc w:val="both"/>
        <w:rPr>
          <w:sz w:val="20"/>
        </w:rPr>
      </w:pPr>
      <w:r>
        <w:rPr>
          <w:sz w:val="20"/>
        </w:rPr>
        <w:t>Do</w:t>
      </w:r>
      <w:r>
        <w:rPr>
          <w:spacing w:val="-6"/>
          <w:sz w:val="20"/>
        </w:rPr>
        <w:t xml:space="preserve"> </w:t>
      </w:r>
      <w:r>
        <w:rPr>
          <w:sz w:val="20"/>
        </w:rPr>
        <w:t>not</w:t>
      </w:r>
      <w:r>
        <w:rPr>
          <w:spacing w:val="-6"/>
          <w:sz w:val="20"/>
        </w:rPr>
        <w:t xml:space="preserve"> </w:t>
      </w:r>
      <w:r>
        <w:rPr>
          <w:sz w:val="20"/>
        </w:rPr>
        <w:t>mix</w:t>
      </w:r>
      <w:r>
        <w:rPr>
          <w:spacing w:val="-6"/>
          <w:sz w:val="20"/>
        </w:rPr>
        <w:t xml:space="preserve"> </w:t>
      </w:r>
      <w:r>
        <w:rPr>
          <w:sz w:val="20"/>
        </w:rPr>
        <w:t>complete</w:t>
      </w:r>
      <w:r>
        <w:rPr>
          <w:spacing w:val="-6"/>
          <w:sz w:val="20"/>
        </w:rPr>
        <w:t xml:space="preserve"> </w:t>
      </w:r>
      <w:r>
        <w:rPr>
          <w:sz w:val="20"/>
        </w:rPr>
        <w:t>spellings</w:t>
      </w:r>
      <w:r>
        <w:rPr>
          <w:spacing w:val="-6"/>
          <w:sz w:val="20"/>
        </w:rPr>
        <w:t xml:space="preserve"> </w:t>
      </w:r>
      <w:r>
        <w:rPr>
          <w:sz w:val="20"/>
        </w:rPr>
        <w:t>and</w:t>
      </w:r>
      <w:r>
        <w:rPr>
          <w:spacing w:val="-6"/>
          <w:sz w:val="20"/>
        </w:rPr>
        <w:t xml:space="preserve"> </w:t>
      </w:r>
      <w:r>
        <w:rPr>
          <w:sz w:val="20"/>
        </w:rPr>
        <w:t>abbreviations</w:t>
      </w:r>
      <w:r>
        <w:rPr>
          <w:spacing w:val="-6"/>
          <w:sz w:val="20"/>
        </w:rPr>
        <w:t xml:space="preserve"> </w:t>
      </w:r>
      <w:r>
        <w:rPr>
          <w:sz w:val="20"/>
        </w:rPr>
        <w:t>of</w:t>
      </w:r>
      <w:r>
        <w:rPr>
          <w:spacing w:val="-6"/>
          <w:sz w:val="20"/>
        </w:rPr>
        <w:t xml:space="preserve"> </w:t>
      </w:r>
      <w:r>
        <w:rPr>
          <w:sz w:val="20"/>
        </w:rPr>
        <w:t>units: “Wb/m</w:t>
      </w:r>
      <w:r>
        <w:rPr>
          <w:sz w:val="20"/>
          <w:vertAlign w:val="superscript"/>
        </w:rPr>
        <w:t>2</w:t>
      </w:r>
      <w:r>
        <w:rPr>
          <w:sz w:val="20"/>
          <w:vertAlign w:val="baseline"/>
        </w:rPr>
        <w:t>”</w:t>
      </w:r>
      <w:r>
        <w:rPr>
          <w:spacing w:val="-5"/>
          <w:sz w:val="20"/>
          <w:vertAlign w:val="baseline"/>
        </w:rPr>
        <w:t xml:space="preserve"> </w:t>
      </w:r>
      <w:r>
        <w:rPr>
          <w:sz w:val="20"/>
          <w:vertAlign w:val="baseline"/>
        </w:rPr>
        <w:t>or</w:t>
      </w:r>
      <w:r>
        <w:rPr>
          <w:spacing w:val="-5"/>
          <w:sz w:val="20"/>
          <w:vertAlign w:val="baseline"/>
        </w:rPr>
        <w:t xml:space="preserve"> </w:t>
      </w:r>
      <w:r>
        <w:rPr>
          <w:sz w:val="20"/>
          <w:vertAlign w:val="baseline"/>
        </w:rPr>
        <w:t>“webers</w:t>
      </w:r>
      <w:r>
        <w:rPr>
          <w:spacing w:val="-5"/>
          <w:sz w:val="20"/>
          <w:vertAlign w:val="baseline"/>
        </w:rPr>
        <w:t xml:space="preserve"> </w:t>
      </w:r>
      <w:r>
        <w:rPr>
          <w:sz w:val="20"/>
          <w:vertAlign w:val="baseline"/>
        </w:rPr>
        <w:t>per</w:t>
      </w:r>
      <w:r>
        <w:rPr>
          <w:spacing w:val="-5"/>
          <w:sz w:val="20"/>
          <w:vertAlign w:val="baseline"/>
        </w:rPr>
        <w:t xml:space="preserve"> </w:t>
      </w:r>
      <w:r>
        <w:rPr>
          <w:sz w:val="20"/>
          <w:vertAlign w:val="baseline"/>
        </w:rPr>
        <w:t>square</w:t>
      </w:r>
      <w:r>
        <w:rPr>
          <w:spacing w:val="-5"/>
          <w:sz w:val="20"/>
          <w:vertAlign w:val="baseline"/>
        </w:rPr>
        <w:t xml:space="preserve"> </w:t>
      </w:r>
      <w:r>
        <w:rPr>
          <w:sz w:val="20"/>
          <w:vertAlign w:val="baseline"/>
        </w:rPr>
        <w:t>meter”,</w:t>
      </w:r>
      <w:r>
        <w:rPr>
          <w:spacing w:val="-5"/>
          <w:sz w:val="20"/>
          <w:vertAlign w:val="baseline"/>
        </w:rPr>
        <w:t xml:space="preserve"> </w:t>
      </w:r>
      <w:r>
        <w:rPr>
          <w:sz w:val="20"/>
          <w:vertAlign w:val="baseline"/>
        </w:rPr>
        <w:t>not</w:t>
      </w:r>
      <w:r>
        <w:rPr>
          <w:spacing w:val="-5"/>
          <w:sz w:val="20"/>
          <w:vertAlign w:val="baseline"/>
        </w:rPr>
        <w:t xml:space="preserve"> </w:t>
      </w:r>
      <w:r>
        <w:rPr>
          <w:sz w:val="20"/>
          <w:vertAlign w:val="baseline"/>
        </w:rPr>
        <w:t>“webers/m</w:t>
      </w:r>
      <w:r>
        <w:rPr>
          <w:sz w:val="20"/>
          <w:vertAlign w:val="superscript"/>
        </w:rPr>
        <w:t>2</w:t>
      </w:r>
      <w:r>
        <w:rPr>
          <w:sz w:val="20"/>
          <w:vertAlign w:val="baseline"/>
        </w:rPr>
        <w:t>”. Spell out units when they appear in text: “. . . a few henries”, not “. . . a few H”.</w:t>
      </w:r>
    </w:p>
    <w:p w14:paraId="6738C4E4">
      <w:pPr>
        <w:pStyle w:val="8"/>
        <w:numPr>
          <w:ilvl w:val="1"/>
          <w:numId w:val="2"/>
        </w:numPr>
        <w:tabs>
          <w:tab w:val="left" w:pos="597"/>
          <w:tab w:val="left" w:pos="599"/>
        </w:tabs>
        <w:spacing w:before="0" w:after="0" w:line="249" w:lineRule="auto"/>
        <w:ind w:left="599" w:right="257" w:hanging="202"/>
        <w:jc w:val="both"/>
        <w:rPr>
          <w:sz w:val="20"/>
        </w:rPr>
      </w:pPr>
      <w:r>
        <w:rPr>
          <w:sz w:val="20"/>
        </w:rPr>
        <w:t>Use a zero before decimal points: “0.25”, not “.25”. Use “cm</w:t>
      </w:r>
      <w:r>
        <w:rPr>
          <w:sz w:val="20"/>
          <w:vertAlign w:val="superscript"/>
        </w:rPr>
        <w:t>3</w:t>
      </w:r>
      <w:r>
        <w:rPr>
          <w:sz w:val="20"/>
          <w:vertAlign w:val="baseline"/>
        </w:rPr>
        <w:t>”, not “cc”.)</w:t>
      </w:r>
    </w:p>
    <w:p w14:paraId="1397AF9F">
      <w:pPr>
        <w:pStyle w:val="8"/>
        <w:numPr>
          <w:ilvl w:val="0"/>
          <w:numId w:val="2"/>
        </w:numPr>
        <w:tabs>
          <w:tab w:val="left" w:pos="480"/>
        </w:tabs>
        <w:spacing w:before="98" w:after="0" w:line="240" w:lineRule="auto"/>
        <w:ind w:left="480" w:right="0" w:hanging="281"/>
        <w:jc w:val="both"/>
        <w:rPr>
          <w:i/>
          <w:sz w:val="20"/>
        </w:rPr>
      </w:pPr>
      <w:r>
        <w:rPr>
          <w:i/>
          <w:spacing w:val="-2"/>
          <w:sz w:val="20"/>
        </w:rPr>
        <w:t>Equations</w:t>
      </w:r>
    </w:p>
    <w:p w14:paraId="179AFA7A">
      <w:pPr>
        <w:pStyle w:val="5"/>
        <w:spacing w:before="66" w:line="249" w:lineRule="auto"/>
        <w:ind w:left="199" w:right="257" w:firstLine="199"/>
      </w:pPr>
      <w:r>
        <w:t>Number equations consecutively. To make your equations more</w:t>
      </w:r>
      <w:r>
        <w:rPr>
          <w:spacing w:val="40"/>
        </w:rPr>
        <w:t xml:space="preserve"> </w:t>
      </w:r>
      <w:r>
        <w:t>compact,</w:t>
      </w:r>
      <w:r>
        <w:rPr>
          <w:spacing w:val="40"/>
        </w:rPr>
        <w:t xml:space="preserve"> </w:t>
      </w:r>
      <w:r>
        <w:t>you</w:t>
      </w:r>
      <w:r>
        <w:rPr>
          <w:spacing w:val="40"/>
        </w:rPr>
        <w:t xml:space="preserve"> </w:t>
      </w:r>
      <w:r>
        <w:t>may</w:t>
      </w:r>
      <w:r>
        <w:rPr>
          <w:spacing w:val="40"/>
        </w:rPr>
        <w:t xml:space="preserve"> </w:t>
      </w:r>
      <w:r>
        <w:t>use</w:t>
      </w:r>
      <w:r>
        <w:rPr>
          <w:spacing w:val="40"/>
        </w:rPr>
        <w:t xml:space="preserve"> </w:t>
      </w:r>
      <w:r>
        <w:t>the</w:t>
      </w:r>
      <w:r>
        <w:rPr>
          <w:spacing w:val="40"/>
        </w:rPr>
        <w:t xml:space="preserve"> </w:t>
      </w:r>
      <w:r>
        <w:t>solidus</w:t>
      </w:r>
      <w:r>
        <w:rPr>
          <w:spacing w:val="40"/>
        </w:rPr>
        <w:t xml:space="preserve"> </w:t>
      </w:r>
      <w:r>
        <w:t>(</w:t>
      </w:r>
      <w:r>
        <w:rPr>
          <w:spacing w:val="40"/>
        </w:rPr>
        <w:t xml:space="preserve"> </w:t>
      </w:r>
      <w:r>
        <w:t>/</w:t>
      </w:r>
      <w:r>
        <w:rPr>
          <w:spacing w:val="40"/>
        </w:rPr>
        <w:t xml:space="preserve"> </w:t>
      </w:r>
      <w:r>
        <w:t>),</w:t>
      </w:r>
      <w:r>
        <w:rPr>
          <w:spacing w:val="40"/>
        </w:rPr>
        <w:t xml:space="preserve"> </w:t>
      </w:r>
      <w:r>
        <w:t>the</w:t>
      </w:r>
      <w:r>
        <w:rPr>
          <w:spacing w:val="40"/>
        </w:rPr>
        <w:t xml:space="preserve"> </w:t>
      </w:r>
      <w:r>
        <w:t>exp function, or appropriate exponents. Italicize Roman symbols for quantities and variables, but not Greek symbols. Use a</w:t>
      </w:r>
      <w:r>
        <w:rPr>
          <w:spacing w:val="40"/>
        </w:rPr>
        <w:t xml:space="preserve"> </w:t>
      </w:r>
      <w:r>
        <w:t>long dash rather than a hyphen for a minus sign. Punctuate equations with commas or periods when they are part of a sentence, as in:</w:t>
      </w:r>
    </w:p>
    <w:p w14:paraId="64F75BB4">
      <w:pPr>
        <w:tabs>
          <w:tab w:val="left" w:pos="4987"/>
        </w:tabs>
        <w:spacing w:before="0" w:line="274" w:lineRule="exact"/>
        <w:ind w:left="2302" w:right="0" w:firstLine="0"/>
        <w:jc w:val="left"/>
        <w:rPr>
          <w:sz w:val="20"/>
        </w:rPr>
      </w:pPr>
      <w:r>
        <w:rPr>
          <w:rFonts w:ascii="Calibri" w:hAnsi="Calibri"/>
          <w:i/>
          <w:sz w:val="20"/>
        </w:rPr>
        <w:t>a</w:t>
      </w:r>
      <w:r>
        <w:rPr>
          <w:rFonts w:ascii="Calibri" w:hAnsi="Calibri"/>
          <w:i/>
          <w:spacing w:val="-12"/>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Calibri" w:hAnsi="Calibri"/>
          <w:i/>
          <w:sz w:val="20"/>
        </w:rPr>
        <w:t>b</w:t>
      </w:r>
      <w:r>
        <w:rPr>
          <w:rFonts w:ascii="Calibri" w:hAnsi="Calibri"/>
          <w:i/>
          <w:spacing w:val="2"/>
          <w:sz w:val="20"/>
        </w:rPr>
        <w:t xml:space="preserve"> </w:t>
      </w:r>
      <w:r>
        <w:rPr>
          <w:rFonts w:ascii="Lucida Sans Unicode" w:hAnsi="Lucida Sans Unicode"/>
          <w:sz w:val="20"/>
        </w:rPr>
        <w:t>=</w:t>
      </w:r>
      <w:r>
        <w:rPr>
          <w:rFonts w:ascii="Lucida Sans Unicode" w:hAnsi="Lucida Sans Unicode"/>
          <w:spacing w:val="-14"/>
          <w:sz w:val="20"/>
        </w:rPr>
        <w:t xml:space="preserve"> </w:t>
      </w:r>
      <w:r>
        <w:rPr>
          <w:rFonts w:ascii="Calibri" w:hAnsi="Calibri"/>
          <w:i/>
          <w:spacing w:val="-10"/>
          <w:sz w:val="20"/>
        </w:rPr>
        <w:t>γ</w:t>
      </w:r>
      <w:r>
        <w:rPr>
          <w:rFonts w:ascii="Calibri" w:hAnsi="Calibri"/>
          <w:i/>
          <w:sz w:val="20"/>
        </w:rPr>
        <w:tab/>
      </w:r>
      <w:r>
        <w:rPr>
          <w:spacing w:val="-5"/>
          <w:sz w:val="20"/>
        </w:rPr>
        <w:t>(1)</w:t>
      </w:r>
    </w:p>
    <w:p w14:paraId="44763288">
      <w:pPr>
        <w:pStyle w:val="5"/>
        <w:spacing w:before="67" w:line="249" w:lineRule="auto"/>
        <w:ind w:left="199" w:right="257" w:firstLine="199"/>
      </w:pPr>
      <w:r>
        <w:t>Be</w:t>
      </w:r>
      <w:r>
        <w:rPr>
          <w:spacing w:val="-5"/>
        </w:rPr>
        <w:t xml:space="preserve"> </w:t>
      </w:r>
      <w:r>
        <w:t>sure</w:t>
      </w:r>
      <w:r>
        <w:rPr>
          <w:spacing w:val="-5"/>
        </w:rPr>
        <w:t xml:space="preserve"> </w:t>
      </w:r>
      <w:r>
        <w:t>that</w:t>
      </w:r>
      <w:r>
        <w:rPr>
          <w:spacing w:val="-5"/>
        </w:rPr>
        <w:t xml:space="preserve"> </w:t>
      </w:r>
      <w:r>
        <w:t>the</w:t>
      </w:r>
      <w:r>
        <w:rPr>
          <w:spacing w:val="-5"/>
        </w:rPr>
        <w:t xml:space="preserve"> </w:t>
      </w:r>
      <w:r>
        <w:t>symbols</w:t>
      </w:r>
      <w:r>
        <w:rPr>
          <w:spacing w:val="-5"/>
        </w:rPr>
        <w:t xml:space="preserve"> </w:t>
      </w:r>
      <w:r>
        <w:t>in</w:t>
      </w:r>
      <w:r>
        <w:rPr>
          <w:spacing w:val="-5"/>
        </w:rPr>
        <w:t xml:space="preserve"> </w:t>
      </w:r>
      <w:r>
        <w:t>your</w:t>
      </w:r>
      <w:r>
        <w:rPr>
          <w:spacing w:val="-5"/>
        </w:rPr>
        <w:t xml:space="preserve"> </w:t>
      </w:r>
      <w:r>
        <w:t>equation</w:t>
      </w:r>
      <w:r>
        <w:rPr>
          <w:spacing w:val="-5"/>
        </w:rPr>
        <w:t xml:space="preserve"> </w:t>
      </w:r>
      <w:r>
        <w:t>have</w:t>
      </w:r>
      <w:r>
        <w:rPr>
          <w:spacing w:val="-5"/>
        </w:rPr>
        <w:t xml:space="preserve"> </w:t>
      </w:r>
      <w:r>
        <w:t>been</w:t>
      </w:r>
      <w:r>
        <w:rPr>
          <w:spacing w:val="-5"/>
        </w:rPr>
        <w:t xml:space="preserve"> </w:t>
      </w:r>
      <w:r>
        <w:t>defined before</w:t>
      </w:r>
      <w:r>
        <w:rPr>
          <w:spacing w:val="16"/>
        </w:rPr>
        <w:t xml:space="preserve"> </w:t>
      </w:r>
      <w:r>
        <w:t>or</w:t>
      </w:r>
      <w:r>
        <w:rPr>
          <w:spacing w:val="16"/>
        </w:rPr>
        <w:t xml:space="preserve"> </w:t>
      </w:r>
      <w:r>
        <w:t>immediately</w:t>
      </w:r>
      <w:r>
        <w:rPr>
          <w:spacing w:val="16"/>
        </w:rPr>
        <w:t xml:space="preserve"> </w:t>
      </w:r>
      <w:r>
        <w:t>following</w:t>
      </w:r>
      <w:r>
        <w:rPr>
          <w:spacing w:val="16"/>
        </w:rPr>
        <w:t xml:space="preserve"> </w:t>
      </w:r>
      <w:r>
        <w:t>the</w:t>
      </w:r>
      <w:r>
        <w:rPr>
          <w:spacing w:val="16"/>
        </w:rPr>
        <w:t xml:space="preserve"> </w:t>
      </w:r>
      <w:r>
        <w:t>equation.</w:t>
      </w:r>
      <w:r>
        <w:rPr>
          <w:spacing w:val="16"/>
        </w:rPr>
        <w:t xml:space="preserve"> </w:t>
      </w:r>
      <w:r>
        <w:t>Use</w:t>
      </w:r>
      <w:r>
        <w:rPr>
          <w:spacing w:val="16"/>
        </w:rPr>
        <w:t xml:space="preserve"> </w:t>
      </w:r>
      <w:r>
        <w:t>“(1)”,</w:t>
      </w:r>
      <w:r>
        <w:rPr>
          <w:spacing w:val="16"/>
        </w:rPr>
        <w:t xml:space="preserve"> </w:t>
      </w:r>
      <w:r>
        <w:rPr>
          <w:spacing w:val="-5"/>
        </w:rPr>
        <w:t>not</w:t>
      </w:r>
    </w:p>
    <w:p w14:paraId="4045ABF2">
      <w:pPr>
        <w:pStyle w:val="5"/>
        <w:spacing w:after="0" w:line="249" w:lineRule="auto"/>
        <w:sectPr>
          <w:type w:val="continuous"/>
          <w:pgSz w:w="12240" w:h="15840"/>
          <w:pgMar w:top="900" w:right="720" w:bottom="280" w:left="720" w:header="720" w:footer="720" w:gutter="0"/>
          <w:cols w:equalWidth="0" w:num="2">
            <w:col w:w="5281" w:space="40"/>
            <w:col w:w="5479"/>
          </w:cols>
        </w:sectPr>
      </w:pPr>
    </w:p>
    <w:p w14:paraId="6ED0EA98">
      <w:pPr>
        <w:pStyle w:val="5"/>
        <w:spacing w:before="71" w:line="249" w:lineRule="auto"/>
        <w:ind w:left="259"/>
      </w:pPr>
      <w:r>
        <w:t>“Eq. (1)” or “equation (1)”, except at the beginning of a sentence: “Equation (1) is . . .”</w:t>
      </w:r>
    </w:p>
    <w:p w14:paraId="4538F758">
      <w:pPr>
        <w:pStyle w:val="8"/>
        <w:numPr>
          <w:ilvl w:val="0"/>
          <w:numId w:val="2"/>
        </w:numPr>
        <w:tabs>
          <w:tab w:val="left" w:pos="551"/>
        </w:tabs>
        <w:spacing w:before="158" w:after="0" w:line="240" w:lineRule="auto"/>
        <w:ind w:left="551" w:right="0" w:hanging="292"/>
        <w:jc w:val="both"/>
        <w:rPr>
          <w:i/>
          <w:sz w:val="20"/>
        </w:rPr>
      </w:pPr>
      <w:r>
        <w:rPr>
          <w:i/>
          <w:spacing w:val="-12"/>
          <w:sz w:val="20"/>
        </w:rPr>
        <w:t>L</w:t>
      </w:r>
      <w:r>
        <w:rPr>
          <w:i/>
          <w:spacing w:val="-12"/>
          <w:position w:val="4"/>
          <w:sz w:val="14"/>
        </w:rPr>
        <w:t>A</w:t>
      </w:r>
      <w:r>
        <w:rPr>
          <w:i/>
          <w:spacing w:val="-12"/>
          <w:sz w:val="20"/>
        </w:rPr>
        <w:t>T</w:t>
      </w:r>
      <w:r>
        <w:rPr>
          <w:i/>
          <w:spacing w:val="-12"/>
          <w:position w:val="-3"/>
          <w:sz w:val="20"/>
        </w:rPr>
        <w:t>E</w:t>
      </w:r>
      <w:r>
        <w:rPr>
          <w:i/>
          <w:spacing w:val="-12"/>
          <w:sz w:val="20"/>
        </w:rPr>
        <w:t>X-Specific</w:t>
      </w:r>
      <w:r>
        <w:rPr>
          <w:i/>
          <w:spacing w:val="6"/>
          <w:sz w:val="20"/>
        </w:rPr>
        <w:t xml:space="preserve"> </w:t>
      </w:r>
      <w:r>
        <w:rPr>
          <w:i/>
          <w:spacing w:val="-12"/>
          <w:sz w:val="20"/>
        </w:rPr>
        <w:t>Advice</w:t>
      </w:r>
    </w:p>
    <w:p w14:paraId="39F1F9E0">
      <w:pPr>
        <w:pStyle w:val="5"/>
        <w:spacing w:before="42"/>
        <w:ind w:left="259" w:firstLine="199"/>
      </w:pPr>
      <w:r>
        <w:t xml:space="preserve">Please use “soft” (e.g., </w:t>
      </w:r>
      <w:r>
        <w:rPr>
          <w:rFonts w:ascii="Courier New" w:hAnsi="Courier New"/>
        </w:rPr>
        <w:t>\eqref{Eq}</w:t>
      </w:r>
      <w:r>
        <w:t xml:space="preserve">) cross references instead of “hard” references (e.g., </w:t>
      </w:r>
      <w:r>
        <w:rPr>
          <w:rFonts w:ascii="Courier New" w:hAnsi="Courier New"/>
        </w:rPr>
        <w:t>(1)</w:t>
      </w:r>
      <w:r>
        <w:t>). That will make it possible to combine sections, add equations, or change the order of figures or citations without having to go through the file line by line.</w:t>
      </w:r>
    </w:p>
    <w:p w14:paraId="18C0B4D1">
      <w:pPr>
        <w:pStyle w:val="5"/>
        <w:spacing w:before="20" w:line="232" w:lineRule="auto"/>
        <w:ind w:left="259" w:firstLine="199"/>
      </w:pPr>
      <w:r>
        <w:t xml:space="preserve">Please don’t use the </w:t>
      </w:r>
      <w:r>
        <w:rPr>
          <w:rFonts w:ascii="Courier New" w:hAnsi="Courier New"/>
        </w:rPr>
        <w:t xml:space="preserve">{eqnarray} </w:t>
      </w:r>
      <w:r>
        <w:t>equation environ- ment.</w:t>
      </w:r>
      <w:r>
        <w:rPr>
          <w:spacing w:val="53"/>
        </w:rPr>
        <w:t xml:space="preserve"> </w:t>
      </w:r>
      <w:r>
        <w:t>Use</w:t>
      </w:r>
      <w:r>
        <w:rPr>
          <w:spacing w:val="53"/>
        </w:rPr>
        <w:t xml:space="preserve"> </w:t>
      </w:r>
      <w:r>
        <w:rPr>
          <w:rFonts w:ascii="Courier New" w:hAnsi="Courier New"/>
        </w:rPr>
        <w:t>{align}</w:t>
      </w:r>
      <w:r>
        <w:rPr>
          <w:rFonts w:ascii="Courier New" w:hAnsi="Courier New"/>
          <w:spacing w:val="-17"/>
        </w:rPr>
        <w:t xml:space="preserve"> </w:t>
      </w:r>
      <w:r>
        <w:t>or</w:t>
      </w:r>
      <w:r>
        <w:rPr>
          <w:spacing w:val="53"/>
        </w:rPr>
        <w:t xml:space="preserve"> </w:t>
      </w:r>
      <w:r>
        <w:rPr>
          <w:rFonts w:ascii="Courier New" w:hAnsi="Courier New"/>
        </w:rPr>
        <w:t>{IEEEeqnarray}</w:t>
      </w:r>
      <w:r>
        <w:rPr>
          <w:rFonts w:ascii="Courier New" w:hAnsi="Courier New"/>
          <w:spacing w:val="-16"/>
        </w:rPr>
        <w:t xml:space="preserve"> </w:t>
      </w:r>
      <w:r>
        <w:t>instead.</w:t>
      </w:r>
      <w:r>
        <w:rPr>
          <w:spacing w:val="53"/>
        </w:rPr>
        <w:t xml:space="preserve"> </w:t>
      </w:r>
      <w:r>
        <w:rPr>
          <w:spacing w:val="-5"/>
        </w:rPr>
        <w:t>The</w:t>
      </w:r>
    </w:p>
    <w:p w14:paraId="33CF3EB8">
      <w:pPr>
        <w:pStyle w:val="5"/>
        <w:spacing w:line="232" w:lineRule="auto"/>
        <w:ind w:left="259"/>
      </w:pPr>
      <w:r>
        <w:rPr>
          <w:rFonts w:ascii="Courier New"/>
        </w:rPr>
        <w:t>{eqnarray}</w:t>
      </w:r>
      <w:r>
        <w:rPr>
          <w:rFonts w:ascii="Courier New"/>
          <w:spacing w:val="-30"/>
        </w:rPr>
        <w:t xml:space="preserve"> </w:t>
      </w:r>
      <w:r>
        <w:t>environment leaves unsightly spaces around relation symbols.</w:t>
      </w:r>
    </w:p>
    <w:p w14:paraId="2ABE3F9C">
      <w:pPr>
        <w:pStyle w:val="5"/>
        <w:spacing w:before="6" w:line="240" w:lineRule="exact"/>
        <w:ind w:left="259" w:firstLine="199"/>
      </w:pPr>
      <w:r>
        <w:t xml:space="preserve">Please note that the </w:t>
      </w:r>
      <w:r>
        <w:rPr>
          <w:rFonts w:ascii="Courier New" w:hAnsi="Courier New"/>
        </w:rPr>
        <w:t>{subequations}</w:t>
      </w:r>
      <w:r>
        <w:rPr>
          <w:rFonts w:ascii="Courier New" w:hAnsi="Courier New"/>
          <w:spacing w:val="-30"/>
        </w:rPr>
        <w:t xml:space="preserve"> </w:t>
      </w:r>
      <w:r>
        <w:t>environment in L</w:t>
      </w:r>
      <w:r>
        <w:rPr>
          <w:position w:val="4"/>
          <w:sz w:val="14"/>
        </w:rPr>
        <w:t>A</w:t>
      </w:r>
      <w:r>
        <w:t>T</w:t>
      </w:r>
      <w:r>
        <w:rPr>
          <w:position w:val="-3"/>
        </w:rPr>
        <w:t>E</w:t>
      </w:r>
      <w:r>
        <w:t>X will increment the main equation counter even when there are no equation numbers displayed. If you forget that, you might write an article in which the equation numbers skip from</w:t>
      </w:r>
      <w:r>
        <w:rPr>
          <w:spacing w:val="-5"/>
        </w:rPr>
        <w:t xml:space="preserve"> </w:t>
      </w:r>
      <w:r>
        <w:t>(17)</w:t>
      </w:r>
      <w:r>
        <w:rPr>
          <w:spacing w:val="-5"/>
        </w:rPr>
        <w:t xml:space="preserve"> </w:t>
      </w:r>
      <w:r>
        <w:t>to</w:t>
      </w:r>
      <w:r>
        <w:rPr>
          <w:spacing w:val="-5"/>
        </w:rPr>
        <w:t xml:space="preserve"> </w:t>
      </w:r>
      <w:r>
        <w:t>(20),</w:t>
      </w:r>
      <w:r>
        <w:rPr>
          <w:spacing w:val="-5"/>
        </w:rPr>
        <w:t xml:space="preserve"> </w:t>
      </w:r>
      <w:r>
        <w:t>causing</w:t>
      </w:r>
      <w:r>
        <w:rPr>
          <w:spacing w:val="-5"/>
        </w:rPr>
        <w:t xml:space="preserve"> </w:t>
      </w:r>
      <w:r>
        <w:t>the</w:t>
      </w:r>
      <w:r>
        <w:rPr>
          <w:spacing w:val="-5"/>
        </w:rPr>
        <w:t xml:space="preserve"> </w:t>
      </w:r>
      <w:r>
        <w:t>copy</w:t>
      </w:r>
      <w:r>
        <w:rPr>
          <w:spacing w:val="-5"/>
        </w:rPr>
        <w:t xml:space="preserve"> </w:t>
      </w:r>
      <w:r>
        <w:t>editors</w:t>
      </w:r>
      <w:r>
        <w:rPr>
          <w:spacing w:val="-5"/>
        </w:rPr>
        <w:t xml:space="preserve"> </w:t>
      </w:r>
      <w:r>
        <w:t>to</w:t>
      </w:r>
      <w:r>
        <w:rPr>
          <w:spacing w:val="-5"/>
        </w:rPr>
        <w:t xml:space="preserve"> </w:t>
      </w:r>
      <w:r>
        <w:t>wonder</w:t>
      </w:r>
      <w:r>
        <w:rPr>
          <w:spacing w:val="-5"/>
        </w:rPr>
        <w:t xml:space="preserve"> </w:t>
      </w:r>
      <w:r>
        <w:t>if</w:t>
      </w:r>
      <w:r>
        <w:rPr>
          <w:spacing w:val="-5"/>
        </w:rPr>
        <w:t xml:space="preserve"> </w:t>
      </w:r>
      <w:r>
        <w:t>you’ve discovered a new method of counting.</w:t>
      </w:r>
    </w:p>
    <w:p w14:paraId="3081551C">
      <w:pPr>
        <w:pStyle w:val="5"/>
        <w:spacing w:before="25" w:line="196" w:lineRule="auto"/>
        <w:ind w:left="259" w:firstLine="199"/>
      </w:pPr>
      <w:r>
        <w:t>B</w:t>
      </w:r>
      <w:r>
        <w:rPr>
          <w:sz w:val="16"/>
        </w:rPr>
        <w:t>IB</w:t>
      </w:r>
      <w:r>
        <w:t>T</w:t>
      </w:r>
      <w:r>
        <w:rPr>
          <w:position w:val="-5"/>
        </w:rPr>
        <w:t>E</w:t>
      </w:r>
      <w:r>
        <w:t xml:space="preserve">X does not work by magic. It doesn’t get the biblio- </w:t>
      </w:r>
      <w:r>
        <w:rPr>
          <w:spacing w:val="-2"/>
        </w:rPr>
        <w:t>graphic</w:t>
      </w:r>
      <w:r>
        <w:rPr>
          <w:spacing w:val="-7"/>
        </w:rPr>
        <w:t xml:space="preserve"> </w:t>
      </w:r>
      <w:r>
        <w:rPr>
          <w:spacing w:val="-2"/>
        </w:rPr>
        <w:t>data</w:t>
      </w:r>
      <w:r>
        <w:rPr>
          <w:spacing w:val="-7"/>
        </w:rPr>
        <w:t xml:space="preserve"> </w:t>
      </w:r>
      <w:r>
        <w:rPr>
          <w:spacing w:val="-2"/>
        </w:rPr>
        <w:t>from</w:t>
      </w:r>
      <w:r>
        <w:rPr>
          <w:spacing w:val="-7"/>
        </w:rPr>
        <w:t xml:space="preserve"> </w:t>
      </w:r>
      <w:r>
        <w:rPr>
          <w:spacing w:val="-2"/>
        </w:rPr>
        <w:t>thin</w:t>
      </w:r>
      <w:r>
        <w:rPr>
          <w:spacing w:val="-7"/>
        </w:rPr>
        <w:t xml:space="preserve"> </w:t>
      </w:r>
      <w:r>
        <w:rPr>
          <w:spacing w:val="-2"/>
        </w:rPr>
        <w:t>air</w:t>
      </w:r>
      <w:r>
        <w:rPr>
          <w:spacing w:val="-8"/>
        </w:rPr>
        <w:t xml:space="preserve"> </w:t>
      </w:r>
      <w:r>
        <w:rPr>
          <w:spacing w:val="-2"/>
        </w:rPr>
        <w:t>but</w:t>
      </w:r>
      <w:r>
        <w:rPr>
          <w:spacing w:val="-7"/>
        </w:rPr>
        <w:t xml:space="preserve"> </w:t>
      </w:r>
      <w:r>
        <w:rPr>
          <w:spacing w:val="-2"/>
        </w:rPr>
        <w:t>from</w:t>
      </w:r>
      <w:r>
        <w:rPr>
          <w:spacing w:val="-7"/>
        </w:rPr>
        <w:t xml:space="preserve"> </w:t>
      </w:r>
      <w:r>
        <w:rPr>
          <w:spacing w:val="-2"/>
        </w:rPr>
        <w:t>.bib</w:t>
      </w:r>
      <w:r>
        <w:rPr>
          <w:spacing w:val="-7"/>
        </w:rPr>
        <w:t xml:space="preserve"> </w:t>
      </w:r>
      <w:r>
        <w:rPr>
          <w:spacing w:val="-2"/>
        </w:rPr>
        <w:t>files.</w:t>
      </w:r>
      <w:r>
        <w:rPr>
          <w:spacing w:val="-7"/>
        </w:rPr>
        <w:t xml:space="preserve"> </w:t>
      </w:r>
      <w:r>
        <w:rPr>
          <w:spacing w:val="-2"/>
        </w:rPr>
        <w:t>If</w:t>
      </w:r>
      <w:r>
        <w:rPr>
          <w:spacing w:val="-7"/>
        </w:rPr>
        <w:t xml:space="preserve"> </w:t>
      </w:r>
      <w:r>
        <w:rPr>
          <w:spacing w:val="-2"/>
        </w:rPr>
        <w:t>you</w:t>
      </w:r>
      <w:r>
        <w:rPr>
          <w:spacing w:val="-7"/>
        </w:rPr>
        <w:t xml:space="preserve"> </w:t>
      </w:r>
      <w:r>
        <w:rPr>
          <w:spacing w:val="-2"/>
        </w:rPr>
        <w:t>use</w:t>
      </w:r>
      <w:r>
        <w:rPr>
          <w:spacing w:val="-7"/>
        </w:rPr>
        <w:t xml:space="preserve"> </w:t>
      </w:r>
      <w:r>
        <w:rPr>
          <w:spacing w:val="-2"/>
        </w:rPr>
        <w:t>B</w:t>
      </w:r>
      <w:r>
        <w:rPr>
          <w:spacing w:val="-2"/>
          <w:sz w:val="16"/>
        </w:rPr>
        <w:t>IB</w:t>
      </w:r>
      <w:r>
        <w:rPr>
          <w:spacing w:val="-2"/>
        </w:rPr>
        <w:t>T</w:t>
      </w:r>
      <w:r>
        <w:rPr>
          <w:spacing w:val="-2"/>
          <w:position w:val="-5"/>
        </w:rPr>
        <w:t>E</w:t>
      </w:r>
      <w:r>
        <w:rPr>
          <w:spacing w:val="-2"/>
        </w:rPr>
        <w:t xml:space="preserve">X </w:t>
      </w:r>
      <w:r>
        <w:t>to produce a bibliography you must send the .bib files.</w:t>
      </w:r>
    </w:p>
    <w:p w14:paraId="14791A38">
      <w:pPr>
        <w:pStyle w:val="5"/>
        <w:spacing w:before="18" w:line="230" w:lineRule="auto"/>
        <w:ind w:left="259" w:firstLine="199"/>
      </w:pPr>
      <w:r>
        <w:t>L</w:t>
      </w:r>
      <w:r>
        <w:rPr>
          <w:position w:val="4"/>
          <w:sz w:val="14"/>
        </w:rPr>
        <w:t>A</w:t>
      </w:r>
      <w:r>
        <w:t>T</w:t>
      </w:r>
      <w:r>
        <w:rPr>
          <w:position w:val="-3"/>
        </w:rPr>
        <w:t>E</w:t>
      </w:r>
      <w:r>
        <w:t>X</w:t>
      </w:r>
      <w:r>
        <w:rPr>
          <w:spacing w:val="-8"/>
        </w:rPr>
        <w:t xml:space="preserve"> </w:t>
      </w:r>
      <w:r>
        <w:t>can’t</w:t>
      </w:r>
      <w:r>
        <w:rPr>
          <w:spacing w:val="-8"/>
        </w:rPr>
        <w:t xml:space="preserve"> </w:t>
      </w:r>
      <w:r>
        <w:t>read</w:t>
      </w:r>
      <w:r>
        <w:rPr>
          <w:spacing w:val="-8"/>
        </w:rPr>
        <w:t xml:space="preserve"> </w:t>
      </w:r>
      <w:r>
        <w:t>your</w:t>
      </w:r>
      <w:r>
        <w:rPr>
          <w:spacing w:val="-8"/>
        </w:rPr>
        <w:t xml:space="preserve"> </w:t>
      </w:r>
      <w:r>
        <w:t>mind.</w:t>
      </w:r>
      <w:r>
        <w:rPr>
          <w:spacing w:val="-8"/>
        </w:rPr>
        <w:t xml:space="preserve"> </w:t>
      </w:r>
      <w:r>
        <w:t>If</w:t>
      </w:r>
      <w:r>
        <w:rPr>
          <w:spacing w:val="-8"/>
        </w:rPr>
        <w:t xml:space="preserve"> </w:t>
      </w:r>
      <w:r>
        <w:t>you</w:t>
      </w:r>
      <w:r>
        <w:rPr>
          <w:spacing w:val="-8"/>
        </w:rPr>
        <w:t xml:space="preserve"> </w:t>
      </w:r>
      <w:r>
        <w:t>assign</w:t>
      </w:r>
      <w:r>
        <w:rPr>
          <w:spacing w:val="-8"/>
        </w:rPr>
        <w:t xml:space="preserve"> </w:t>
      </w:r>
      <w:r>
        <w:t>the</w:t>
      </w:r>
      <w:r>
        <w:rPr>
          <w:spacing w:val="-8"/>
        </w:rPr>
        <w:t xml:space="preserve"> </w:t>
      </w:r>
      <w:r>
        <w:t>same</w:t>
      </w:r>
      <w:r>
        <w:rPr>
          <w:spacing w:val="-8"/>
        </w:rPr>
        <w:t xml:space="preserve"> </w:t>
      </w:r>
      <w:r>
        <w:t>label</w:t>
      </w:r>
      <w:r>
        <w:rPr>
          <w:spacing w:val="-8"/>
        </w:rPr>
        <w:t xml:space="preserve"> </w:t>
      </w:r>
      <w:r>
        <w:t>to a subsubsection and a table, you might find that Table I has been cross referenced as Table IV-B3.</w:t>
      </w:r>
    </w:p>
    <w:p w14:paraId="62BCFCA4">
      <w:pPr>
        <w:pStyle w:val="5"/>
        <w:spacing w:before="12" w:line="255" w:lineRule="exact"/>
        <w:jc w:val="right"/>
      </w:pPr>
      <w:r>
        <w:t>L</w:t>
      </w:r>
      <w:r>
        <w:rPr>
          <w:position w:val="4"/>
          <w:sz w:val="14"/>
        </w:rPr>
        <w:t>A</w:t>
      </w:r>
      <w:r>
        <w:t>T</w:t>
      </w:r>
      <w:r>
        <w:rPr>
          <w:position w:val="-3"/>
        </w:rPr>
        <w:t>E</w:t>
      </w:r>
      <w:r>
        <w:t>X</w:t>
      </w:r>
      <w:r>
        <w:rPr>
          <w:spacing w:val="30"/>
        </w:rPr>
        <w:t xml:space="preserve"> </w:t>
      </w:r>
      <w:r>
        <w:t>does</w:t>
      </w:r>
      <w:r>
        <w:rPr>
          <w:spacing w:val="30"/>
        </w:rPr>
        <w:t xml:space="preserve"> </w:t>
      </w:r>
      <w:r>
        <w:t>not</w:t>
      </w:r>
      <w:r>
        <w:rPr>
          <w:spacing w:val="30"/>
        </w:rPr>
        <w:t xml:space="preserve"> </w:t>
      </w:r>
      <w:r>
        <w:t>have</w:t>
      </w:r>
      <w:r>
        <w:rPr>
          <w:spacing w:val="30"/>
        </w:rPr>
        <w:t xml:space="preserve"> </w:t>
      </w:r>
      <w:r>
        <w:t>precognitive</w:t>
      </w:r>
      <w:r>
        <w:rPr>
          <w:spacing w:val="30"/>
        </w:rPr>
        <w:t xml:space="preserve"> </w:t>
      </w:r>
      <w:r>
        <w:t>abilities.</w:t>
      </w:r>
      <w:r>
        <w:rPr>
          <w:spacing w:val="30"/>
        </w:rPr>
        <w:t xml:space="preserve"> </w:t>
      </w:r>
      <w:r>
        <w:t>If</w:t>
      </w:r>
      <w:r>
        <w:rPr>
          <w:spacing w:val="30"/>
        </w:rPr>
        <w:t xml:space="preserve"> </w:t>
      </w:r>
      <w:r>
        <w:t>you</w:t>
      </w:r>
      <w:r>
        <w:rPr>
          <w:spacing w:val="30"/>
        </w:rPr>
        <w:t xml:space="preserve"> </w:t>
      </w:r>
      <w:r>
        <w:t>put</w:t>
      </w:r>
      <w:r>
        <w:rPr>
          <w:spacing w:val="30"/>
        </w:rPr>
        <w:t xml:space="preserve"> </w:t>
      </w:r>
      <w:r>
        <w:rPr>
          <w:spacing w:val="-10"/>
        </w:rPr>
        <w:t>a</w:t>
      </w:r>
    </w:p>
    <w:p w14:paraId="3916C1E3">
      <w:pPr>
        <w:pStyle w:val="5"/>
        <w:spacing w:line="227" w:lineRule="exact"/>
        <w:jc w:val="right"/>
      </w:pPr>
      <w:r>
        <w:rPr>
          <w:rFonts w:ascii="Courier New"/>
        </w:rPr>
        <w:t>\label</w:t>
      </w:r>
      <w:r>
        <w:rPr>
          <w:rFonts w:ascii="Courier New"/>
          <w:spacing w:val="-8"/>
        </w:rPr>
        <w:t xml:space="preserve"> </w:t>
      </w:r>
      <w:r>
        <w:t>command</w:t>
      </w:r>
      <w:r>
        <w:rPr>
          <w:spacing w:val="62"/>
        </w:rPr>
        <w:t xml:space="preserve"> </w:t>
      </w:r>
      <w:r>
        <w:t>before</w:t>
      </w:r>
      <w:r>
        <w:rPr>
          <w:spacing w:val="63"/>
        </w:rPr>
        <w:t xml:space="preserve"> </w:t>
      </w:r>
      <w:r>
        <w:t>the</w:t>
      </w:r>
      <w:r>
        <w:rPr>
          <w:spacing w:val="62"/>
        </w:rPr>
        <w:t xml:space="preserve"> </w:t>
      </w:r>
      <w:r>
        <w:t>command</w:t>
      </w:r>
      <w:r>
        <w:rPr>
          <w:spacing w:val="62"/>
        </w:rPr>
        <w:t xml:space="preserve"> </w:t>
      </w:r>
      <w:r>
        <w:t>that</w:t>
      </w:r>
      <w:r>
        <w:rPr>
          <w:spacing w:val="63"/>
        </w:rPr>
        <w:t xml:space="preserve"> </w:t>
      </w:r>
      <w:r>
        <w:t>updates</w:t>
      </w:r>
      <w:r>
        <w:rPr>
          <w:spacing w:val="62"/>
        </w:rPr>
        <w:t xml:space="preserve"> </w:t>
      </w:r>
      <w:r>
        <w:rPr>
          <w:spacing w:val="-5"/>
        </w:rPr>
        <w:t>the</w:t>
      </w:r>
    </w:p>
    <w:p w14:paraId="4291DEC2">
      <w:pPr>
        <w:pStyle w:val="5"/>
        <w:spacing w:line="244" w:lineRule="auto"/>
        <w:ind w:left="259"/>
      </w:pPr>
      <w:r>
        <w:t>counter</w:t>
      </w:r>
      <w:r>
        <w:rPr>
          <w:spacing w:val="-5"/>
        </w:rPr>
        <w:t xml:space="preserve"> </w:t>
      </w:r>
      <w:r>
        <w:t>it’s</w:t>
      </w:r>
      <w:r>
        <w:rPr>
          <w:spacing w:val="-5"/>
        </w:rPr>
        <w:t xml:space="preserve"> </w:t>
      </w:r>
      <w:r>
        <w:t>supposed</w:t>
      </w:r>
      <w:r>
        <w:rPr>
          <w:spacing w:val="-4"/>
        </w:rPr>
        <w:t xml:space="preserve"> </w:t>
      </w:r>
      <w:r>
        <w:t>to</w:t>
      </w:r>
      <w:r>
        <w:rPr>
          <w:spacing w:val="-5"/>
        </w:rPr>
        <w:t xml:space="preserve"> </w:t>
      </w:r>
      <w:r>
        <w:t>be</w:t>
      </w:r>
      <w:r>
        <w:rPr>
          <w:spacing w:val="-5"/>
        </w:rPr>
        <w:t xml:space="preserve"> </w:t>
      </w:r>
      <w:r>
        <w:t>using,</w:t>
      </w:r>
      <w:r>
        <w:rPr>
          <w:spacing w:val="-5"/>
        </w:rPr>
        <w:t xml:space="preserve"> </w:t>
      </w:r>
      <w:r>
        <w:t>the</w:t>
      </w:r>
      <w:r>
        <w:rPr>
          <w:spacing w:val="-5"/>
        </w:rPr>
        <w:t xml:space="preserve"> </w:t>
      </w:r>
      <w:r>
        <w:t>label</w:t>
      </w:r>
      <w:r>
        <w:rPr>
          <w:spacing w:val="-5"/>
        </w:rPr>
        <w:t xml:space="preserve"> </w:t>
      </w:r>
      <w:r>
        <w:t>will</w:t>
      </w:r>
      <w:r>
        <w:rPr>
          <w:spacing w:val="-4"/>
        </w:rPr>
        <w:t xml:space="preserve"> </w:t>
      </w:r>
      <w:r>
        <w:t>pick</w:t>
      </w:r>
      <w:r>
        <w:rPr>
          <w:spacing w:val="-5"/>
        </w:rPr>
        <w:t xml:space="preserve"> </w:t>
      </w:r>
      <w:r>
        <w:t>up</w:t>
      </w:r>
      <w:r>
        <w:rPr>
          <w:spacing w:val="-5"/>
        </w:rPr>
        <w:t xml:space="preserve"> </w:t>
      </w:r>
      <w:r>
        <w:t>the</w:t>
      </w:r>
      <w:r>
        <w:rPr>
          <w:spacing w:val="-5"/>
        </w:rPr>
        <w:t xml:space="preserve"> </w:t>
      </w:r>
      <w:r>
        <w:t>last counter</w:t>
      </w:r>
      <w:r>
        <w:rPr>
          <w:spacing w:val="-9"/>
        </w:rPr>
        <w:t xml:space="preserve"> </w:t>
      </w:r>
      <w:r>
        <w:t>to</w:t>
      </w:r>
      <w:r>
        <w:rPr>
          <w:spacing w:val="-9"/>
        </w:rPr>
        <w:t xml:space="preserve"> </w:t>
      </w:r>
      <w:r>
        <w:t>be</w:t>
      </w:r>
      <w:r>
        <w:rPr>
          <w:spacing w:val="-9"/>
        </w:rPr>
        <w:t xml:space="preserve"> </w:t>
      </w:r>
      <w:r>
        <w:t>cross</w:t>
      </w:r>
      <w:r>
        <w:rPr>
          <w:spacing w:val="-9"/>
        </w:rPr>
        <w:t xml:space="preserve"> </w:t>
      </w:r>
      <w:r>
        <w:t>referenced</w:t>
      </w:r>
      <w:r>
        <w:rPr>
          <w:spacing w:val="-9"/>
        </w:rPr>
        <w:t xml:space="preserve"> </w:t>
      </w:r>
      <w:r>
        <w:t>instead.</w:t>
      </w:r>
      <w:r>
        <w:rPr>
          <w:spacing w:val="-9"/>
        </w:rPr>
        <w:t xml:space="preserve"> </w:t>
      </w:r>
      <w:r>
        <w:t>In</w:t>
      </w:r>
      <w:r>
        <w:rPr>
          <w:spacing w:val="-9"/>
        </w:rPr>
        <w:t xml:space="preserve"> </w:t>
      </w:r>
      <w:r>
        <w:t>particular,</w:t>
      </w:r>
      <w:r>
        <w:rPr>
          <w:spacing w:val="-9"/>
        </w:rPr>
        <w:t xml:space="preserve"> </w:t>
      </w:r>
      <w:r>
        <w:t>a</w:t>
      </w:r>
      <w:r>
        <w:rPr>
          <w:spacing w:val="-9"/>
        </w:rPr>
        <w:t xml:space="preserve"> </w:t>
      </w:r>
      <w:r>
        <w:rPr>
          <w:rFonts w:ascii="Courier New" w:hAnsi="Courier New"/>
        </w:rPr>
        <w:t xml:space="preserve">\label </w:t>
      </w:r>
      <w:r>
        <w:t xml:space="preserve">command should not go before the caption of a figure or a </w:t>
      </w:r>
      <w:r>
        <w:rPr>
          <w:spacing w:val="-2"/>
        </w:rPr>
        <w:t>table.</w:t>
      </w:r>
    </w:p>
    <w:p w14:paraId="273FB73A">
      <w:pPr>
        <w:pStyle w:val="5"/>
        <w:spacing w:before="2" w:line="237" w:lineRule="auto"/>
        <w:ind w:left="259" w:firstLine="199"/>
      </w:pPr>
      <w:r>
        <w:rPr>
          <w:spacing w:val="-2"/>
        </w:rPr>
        <w:t>Do</w:t>
      </w:r>
      <w:r>
        <w:rPr>
          <w:spacing w:val="-11"/>
        </w:rPr>
        <w:t xml:space="preserve"> </w:t>
      </w:r>
      <w:r>
        <w:rPr>
          <w:spacing w:val="-2"/>
        </w:rPr>
        <w:t>not</w:t>
      </w:r>
      <w:r>
        <w:rPr>
          <w:spacing w:val="-10"/>
        </w:rPr>
        <w:t xml:space="preserve"> </w:t>
      </w:r>
      <w:r>
        <w:rPr>
          <w:spacing w:val="-2"/>
        </w:rPr>
        <w:t>use</w:t>
      </w:r>
      <w:r>
        <w:rPr>
          <w:spacing w:val="-11"/>
        </w:rPr>
        <w:t xml:space="preserve"> </w:t>
      </w:r>
      <w:r>
        <w:rPr>
          <w:rFonts w:ascii="Courier New" w:hAnsi="Courier New"/>
          <w:spacing w:val="-2"/>
        </w:rPr>
        <w:t>\nonumber</w:t>
      </w:r>
      <w:r>
        <w:rPr>
          <w:rFonts w:ascii="Courier New" w:hAnsi="Courier New"/>
          <w:spacing w:val="-28"/>
        </w:rPr>
        <w:t xml:space="preserve"> </w:t>
      </w:r>
      <w:r>
        <w:rPr>
          <w:spacing w:val="-2"/>
        </w:rPr>
        <w:t>inside</w:t>
      </w:r>
      <w:r>
        <w:rPr>
          <w:spacing w:val="-7"/>
        </w:rPr>
        <w:t xml:space="preserve"> </w:t>
      </w:r>
      <w:r>
        <w:rPr>
          <w:spacing w:val="-2"/>
        </w:rPr>
        <w:t>the</w:t>
      </w:r>
      <w:r>
        <w:rPr>
          <w:spacing w:val="7"/>
        </w:rPr>
        <w:t xml:space="preserve"> </w:t>
      </w:r>
      <w:r>
        <w:rPr>
          <w:rFonts w:ascii="Courier New" w:hAnsi="Courier New"/>
          <w:spacing w:val="-2"/>
        </w:rPr>
        <w:t>{array}</w:t>
      </w:r>
      <w:r>
        <w:rPr>
          <w:rFonts w:ascii="Courier New" w:hAnsi="Courier New"/>
          <w:spacing w:val="-28"/>
        </w:rPr>
        <w:t xml:space="preserve"> </w:t>
      </w:r>
      <w:r>
        <w:rPr>
          <w:spacing w:val="-2"/>
        </w:rPr>
        <w:t xml:space="preserve">environment. </w:t>
      </w:r>
      <w:r>
        <w:t xml:space="preserve">It will not stop equation numbers inside </w:t>
      </w:r>
      <w:r>
        <w:rPr>
          <w:rFonts w:ascii="Courier New" w:hAnsi="Courier New"/>
        </w:rPr>
        <w:t>{array}</w:t>
      </w:r>
      <w:r>
        <w:rPr>
          <w:rFonts w:ascii="Courier New" w:hAnsi="Courier New"/>
          <w:spacing w:val="-21"/>
        </w:rPr>
        <w:t xml:space="preserve"> </w:t>
      </w:r>
      <w:r>
        <w:t>(there won’t be any anyway) and it might stop a wanted equation number in the surrounding equation.</w:t>
      </w:r>
    </w:p>
    <w:p w14:paraId="5B75730D">
      <w:pPr>
        <w:pStyle w:val="8"/>
        <w:numPr>
          <w:ilvl w:val="0"/>
          <w:numId w:val="2"/>
        </w:numPr>
        <w:tabs>
          <w:tab w:val="left" w:pos="529"/>
        </w:tabs>
        <w:spacing w:before="168" w:after="0" w:line="240" w:lineRule="auto"/>
        <w:ind w:left="529" w:right="0" w:hanging="270"/>
        <w:jc w:val="both"/>
        <w:rPr>
          <w:i/>
          <w:sz w:val="20"/>
        </w:rPr>
      </w:pPr>
      <w:r>
        <w:rPr>
          <w:i/>
          <w:sz w:val="20"/>
        </w:rPr>
        <w:t>Some</w:t>
      </w:r>
      <w:r>
        <w:rPr>
          <w:i/>
          <w:spacing w:val="13"/>
          <w:sz w:val="20"/>
        </w:rPr>
        <w:t xml:space="preserve"> </w:t>
      </w:r>
      <w:r>
        <w:rPr>
          <w:i/>
          <w:sz w:val="20"/>
        </w:rPr>
        <w:t>Common</w:t>
      </w:r>
      <w:r>
        <w:rPr>
          <w:i/>
          <w:spacing w:val="13"/>
          <w:sz w:val="20"/>
        </w:rPr>
        <w:t xml:space="preserve"> </w:t>
      </w:r>
      <w:r>
        <w:rPr>
          <w:i/>
          <w:spacing w:val="-2"/>
          <w:sz w:val="20"/>
        </w:rPr>
        <w:t>Mistakes</w:t>
      </w:r>
    </w:p>
    <w:p w14:paraId="0AC6D838">
      <w:pPr>
        <w:pStyle w:val="8"/>
        <w:numPr>
          <w:ilvl w:val="1"/>
          <w:numId w:val="2"/>
        </w:numPr>
        <w:tabs>
          <w:tab w:val="left" w:pos="658"/>
        </w:tabs>
        <w:spacing w:before="82" w:after="0" w:line="240" w:lineRule="auto"/>
        <w:ind w:left="658" w:right="0" w:hanging="200"/>
        <w:jc w:val="both"/>
        <w:rPr>
          <w:sz w:val="20"/>
        </w:rPr>
      </w:pPr>
      <w:r>
        <w:rPr>
          <w:sz w:val="20"/>
        </w:rPr>
        <w:t>The</w:t>
      </w:r>
      <w:r>
        <w:rPr>
          <w:spacing w:val="15"/>
          <w:sz w:val="20"/>
        </w:rPr>
        <w:t xml:space="preserve"> </w:t>
      </w:r>
      <w:r>
        <w:rPr>
          <w:sz w:val="20"/>
        </w:rPr>
        <w:t>word</w:t>
      </w:r>
      <w:r>
        <w:rPr>
          <w:spacing w:val="15"/>
          <w:sz w:val="20"/>
        </w:rPr>
        <w:t xml:space="preserve"> </w:t>
      </w:r>
      <w:r>
        <w:rPr>
          <w:sz w:val="20"/>
        </w:rPr>
        <w:t>“data”</w:t>
      </w:r>
      <w:r>
        <w:rPr>
          <w:spacing w:val="15"/>
          <w:sz w:val="20"/>
        </w:rPr>
        <w:t xml:space="preserve"> </w:t>
      </w:r>
      <w:r>
        <w:rPr>
          <w:sz w:val="20"/>
        </w:rPr>
        <w:t>is</w:t>
      </w:r>
      <w:r>
        <w:rPr>
          <w:spacing w:val="15"/>
          <w:sz w:val="20"/>
        </w:rPr>
        <w:t xml:space="preserve"> </w:t>
      </w:r>
      <w:r>
        <w:rPr>
          <w:sz w:val="20"/>
        </w:rPr>
        <w:t>plural,</w:t>
      </w:r>
      <w:r>
        <w:rPr>
          <w:spacing w:val="15"/>
          <w:sz w:val="20"/>
        </w:rPr>
        <w:t xml:space="preserve"> </w:t>
      </w:r>
      <w:r>
        <w:rPr>
          <w:sz w:val="20"/>
        </w:rPr>
        <w:t>not</w:t>
      </w:r>
      <w:r>
        <w:rPr>
          <w:spacing w:val="15"/>
          <w:sz w:val="20"/>
        </w:rPr>
        <w:t xml:space="preserve"> </w:t>
      </w:r>
      <w:r>
        <w:rPr>
          <w:spacing w:val="-2"/>
          <w:sz w:val="20"/>
        </w:rPr>
        <w:t>singular.</w:t>
      </w:r>
    </w:p>
    <w:p w14:paraId="632E3D33">
      <w:pPr>
        <w:pStyle w:val="8"/>
        <w:numPr>
          <w:ilvl w:val="1"/>
          <w:numId w:val="2"/>
        </w:numPr>
        <w:tabs>
          <w:tab w:val="left" w:pos="657"/>
          <w:tab w:val="left" w:pos="659"/>
        </w:tabs>
        <w:spacing w:before="7" w:after="0" w:line="237" w:lineRule="auto"/>
        <w:ind w:left="659" w:right="0" w:hanging="202"/>
        <w:jc w:val="both"/>
        <w:rPr>
          <w:sz w:val="20"/>
        </w:rPr>
      </w:pPr>
      <w:r>
        <w:rPr>
          <w:sz w:val="20"/>
        </w:rPr>
        <w:t xml:space="preserve">The subscript for the permeability of vacuum </w:t>
      </w:r>
      <w:r>
        <w:rPr>
          <w:rFonts w:ascii="Calibri" w:hAnsi="Calibri"/>
          <w:i/>
          <w:sz w:val="20"/>
        </w:rPr>
        <w:t>µ</w:t>
      </w:r>
      <w:r>
        <w:rPr>
          <w:rFonts w:ascii="Ink Free" w:hAnsi="Ink Free"/>
          <w:sz w:val="20"/>
          <w:vertAlign w:val="subscript"/>
        </w:rPr>
        <w:t>0</w:t>
      </w:r>
      <w:r>
        <w:rPr>
          <w:sz w:val="20"/>
          <w:vertAlign w:val="baseline"/>
        </w:rPr>
        <w:t>, and other common scientific constants, is zero with subscript formatting, not a lowercase letter “o”.</w:t>
      </w:r>
    </w:p>
    <w:p w14:paraId="48D55008">
      <w:pPr>
        <w:pStyle w:val="8"/>
        <w:numPr>
          <w:ilvl w:val="1"/>
          <w:numId w:val="2"/>
        </w:numPr>
        <w:tabs>
          <w:tab w:val="left" w:pos="657"/>
          <w:tab w:val="left" w:pos="659"/>
        </w:tabs>
        <w:spacing w:before="10" w:after="0" w:line="249" w:lineRule="auto"/>
        <w:ind w:left="659" w:right="0" w:hanging="202"/>
        <w:jc w:val="both"/>
        <w:rPr>
          <w:sz w:val="20"/>
        </w:rPr>
      </w:pPr>
      <w:r>
        <w:rPr>
          <w:sz w:val="20"/>
        </w:rPr>
        <w:t>In</w:t>
      </w:r>
      <w:r>
        <w:rPr>
          <w:spacing w:val="-12"/>
          <w:sz w:val="20"/>
        </w:rPr>
        <w:t xml:space="preserve"> </w:t>
      </w:r>
      <w:r>
        <w:rPr>
          <w:sz w:val="20"/>
        </w:rPr>
        <w:t>American</w:t>
      </w:r>
      <w:r>
        <w:rPr>
          <w:spacing w:val="-12"/>
          <w:sz w:val="20"/>
        </w:rPr>
        <w:t xml:space="preserve"> </w:t>
      </w:r>
      <w:r>
        <w:rPr>
          <w:sz w:val="20"/>
        </w:rPr>
        <w:t>English,</w:t>
      </w:r>
      <w:r>
        <w:rPr>
          <w:spacing w:val="-12"/>
          <w:sz w:val="20"/>
        </w:rPr>
        <w:t xml:space="preserve"> </w:t>
      </w:r>
      <w:r>
        <w:rPr>
          <w:sz w:val="20"/>
        </w:rPr>
        <w:t>commas,</w:t>
      </w:r>
      <w:r>
        <w:rPr>
          <w:spacing w:val="-12"/>
          <w:sz w:val="20"/>
        </w:rPr>
        <w:t xml:space="preserve"> </w:t>
      </w:r>
      <w:r>
        <w:rPr>
          <w:sz w:val="20"/>
        </w:rPr>
        <w:t>semicolons,</w:t>
      </w:r>
      <w:r>
        <w:rPr>
          <w:spacing w:val="-13"/>
          <w:sz w:val="20"/>
        </w:rPr>
        <w:t xml:space="preserve"> </w:t>
      </w:r>
      <w:r>
        <w:rPr>
          <w:sz w:val="20"/>
        </w:rPr>
        <w:t>periods,</w:t>
      </w:r>
      <w:r>
        <w:rPr>
          <w:spacing w:val="-12"/>
          <w:sz w:val="20"/>
        </w:rPr>
        <w:t xml:space="preserve"> </w:t>
      </w:r>
      <w:r>
        <w:rPr>
          <w:sz w:val="20"/>
        </w:rPr>
        <w:t>ques- tion and exclamation marks are located within quotation marks only when a complete thought or name is cited, such as a title or full quotation. When quotation marks</w:t>
      </w:r>
      <w:r>
        <w:rPr>
          <w:spacing w:val="40"/>
          <w:sz w:val="20"/>
        </w:rPr>
        <w:t xml:space="preserve"> </w:t>
      </w:r>
      <w:r>
        <w:rPr>
          <w:sz w:val="20"/>
        </w:rPr>
        <w:t>are used, instead of a bold or italic typeface, to highlight</w:t>
      </w:r>
      <w:r>
        <w:rPr>
          <w:spacing w:val="40"/>
          <w:sz w:val="20"/>
        </w:rPr>
        <w:t xml:space="preserve"> </w:t>
      </w:r>
      <w:r>
        <w:rPr>
          <w:sz w:val="20"/>
        </w:rPr>
        <w:t>a word or phrase, punctuation should appear outside of the quotation marks. A parenthetical phrase or statement at the end of a sentence is punctuated outside of the closing parenthesis (like this). (A parenthetical sentence is punctuated within the parentheses.)</w:t>
      </w:r>
    </w:p>
    <w:p w14:paraId="7995EDAD">
      <w:pPr>
        <w:pStyle w:val="8"/>
        <w:numPr>
          <w:ilvl w:val="1"/>
          <w:numId w:val="2"/>
        </w:numPr>
        <w:tabs>
          <w:tab w:val="left" w:pos="657"/>
          <w:tab w:val="left" w:pos="659"/>
        </w:tabs>
        <w:spacing w:before="0" w:after="0" w:line="249" w:lineRule="auto"/>
        <w:ind w:left="659" w:right="0" w:hanging="202"/>
        <w:jc w:val="both"/>
        <w:rPr>
          <w:sz w:val="20"/>
        </w:rPr>
      </w:pPr>
      <w:r>
        <w:rPr>
          <w:sz w:val="20"/>
        </w:rPr>
        <w:t>A graph within a graph is an “inset”, not an “insert”. The word alternatively is preferred to the word “alternately” (unless you really mean something that alternates).</w:t>
      </w:r>
    </w:p>
    <w:p w14:paraId="5543A872">
      <w:pPr>
        <w:pStyle w:val="8"/>
        <w:numPr>
          <w:ilvl w:val="1"/>
          <w:numId w:val="2"/>
        </w:numPr>
        <w:tabs>
          <w:tab w:val="left" w:pos="657"/>
          <w:tab w:val="left" w:pos="659"/>
        </w:tabs>
        <w:spacing w:before="0" w:after="0" w:line="249" w:lineRule="auto"/>
        <w:ind w:left="659" w:right="0" w:hanging="202"/>
        <w:jc w:val="both"/>
        <w:rPr>
          <w:sz w:val="20"/>
        </w:rPr>
      </w:pPr>
      <w:r>
        <w:rPr>
          <w:sz w:val="20"/>
        </w:rPr>
        <w:t>Do not use the word “essentially” to mean “approxi- mately” or “effectively”.</w:t>
      </w:r>
    </w:p>
    <w:p w14:paraId="186F3B97">
      <w:pPr>
        <w:pStyle w:val="8"/>
        <w:numPr>
          <w:ilvl w:val="1"/>
          <w:numId w:val="2"/>
        </w:numPr>
        <w:tabs>
          <w:tab w:val="left" w:pos="597"/>
          <w:tab w:val="left" w:pos="599"/>
        </w:tabs>
        <w:spacing w:before="71" w:after="0" w:line="249" w:lineRule="auto"/>
        <w:ind w:left="599" w:right="257" w:hanging="202"/>
        <w:jc w:val="both"/>
        <w:rPr>
          <w:sz w:val="20"/>
        </w:rPr>
      </w:pPr>
      <w:r>
        <w:br w:type="column"/>
      </w:r>
      <w:r>
        <w:rPr>
          <w:sz w:val="20"/>
        </w:rPr>
        <w:t>In</w:t>
      </w:r>
      <w:r>
        <w:rPr>
          <w:spacing w:val="-3"/>
          <w:sz w:val="20"/>
        </w:rPr>
        <w:t xml:space="preserve"> </w:t>
      </w:r>
      <w:r>
        <w:rPr>
          <w:sz w:val="20"/>
        </w:rPr>
        <w:t>your</w:t>
      </w:r>
      <w:r>
        <w:rPr>
          <w:spacing w:val="-3"/>
          <w:sz w:val="20"/>
        </w:rPr>
        <w:t xml:space="preserve"> </w:t>
      </w:r>
      <w:r>
        <w:rPr>
          <w:sz w:val="20"/>
        </w:rPr>
        <w:t>paper</w:t>
      </w:r>
      <w:r>
        <w:rPr>
          <w:spacing w:val="-3"/>
          <w:sz w:val="20"/>
        </w:rPr>
        <w:t xml:space="preserve"> </w:t>
      </w:r>
      <w:r>
        <w:rPr>
          <w:sz w:val="20"/>
        </w:rPr>
        <w:t>title,</w:t>
      </w:r>
      <w:r>
        <w:rPr>
          <w:spacing w:val="-3"/>
          <w:sz w:val="20"/>
        </w:rPr>
        <w:t xml:space="preserve"> </w:t>
      </w:r>
      <w:r>
        <w:rPr>
          <w:sz w:val="20"/>
        </w:rPr>
        <w:t>if</w:t>
      </w:r>
      <w:r>
        <w:rPr>
          <w:spacing w:val="-3"/>
          <w:sz w:val="20"/>
        </w:rPr>
        <w:t xml:space="preserve"> </w:t>
      </w:r>
      <w:r>
        <w:rPr>
          <w:sz w:val="20"/>
        </w:rPr>
        <w:t>the</w:t>
      </w:r>
      <w:r>
        <w:rPr>
          <w:spacing w:val="-3"/>
          <w:sz w:val="20"/>
        </w:rPr>
        <w:t xml:space="preserve"> </w:t>
      </w:r>
      <w:r>
        <w:rPr>
          <w:sz w:val="20"/>
        </w:rPr>
        <w:t>words</w:t>
      </w:r>
      <w:r>
        <w:rPr>
          <w:spacing w:val="-3"/>
          <w:sz w:val="20"/>
        </w:rPr>
        <w:t xml:space="preserve"> </w:t>
      </w:r>
      <w:r>
        <w:rPr>
          <w:sz w:val="20"/>
        </w:rPr>
        <w:t>“that</w:t>
      </w:r>
      <w:r>
        <w:rPr>
          <w:spacing w:val="-3"/>
          <w:sz w:val="20"/>
        </w:rPr>
        <w:t xml:space="preserve"> </w:t>
      </w:r>
      <w:r>
        <w:rPr>
          <w:sz w:val="20"/>
        </w:rPr>
        <w:t>uses”</w:t>
      </w:r>
      <w:r>
        <w:rPr>
          <w:spacing w:val="-3"/>
          <w:sz w:val="20"/>
        </w:rPr>
        <w:t xml:space="preserve"> </w:t>
      </w:r>
      <w:r>
        <w:rPr>
          <w:sz w:val="20"/>
        </w:rPr>
        <w:t>can</w:t>
      </w:r>
      <w:r>
        <w:rPr>
          <w:spacing w:val="-3"/>
          <w:sz w:val="20"/>
        </w:rPr>
        <w:t xml:space="preserve"> </w:t>
      </w:r>
      <w:r>
        <w:rPr>
          <w:sz w:val="20"/>
        </w:rPr>
        <w:t>accurately replace the word “using”, capitalize the “u”; if not, keep using lower-cased.</w:t>
      </w:r>
    </w:p>
    <w:p w14:paraId="7477F9BC">
      <w:pPr>
        <w:pStyle w:val="8"/>
        <w:numPr>
          <w:ilvl w:val="1"/>
          <w:numId w:val="2"/>
        </w:numPr>
        <w:tabs>
          <w:tab w:val="left" w:pos="597"/>
          <w:tab w:val="left" w:pos="599"/>
        </w:tabs>
        <w:spacing w:before="0" w:after="0" w:line="249" w:lineRule="auto"/>
        <w:ind w:left="599" w:right="257" w:hanging="202"/>
        <w:jc w:val="both"/>
        <w:rPr>
          <w:sz w:val="20"/>
        </w:rPr>
      </w:pPr>
      <w:r>
        <w:rPr>
          <w:sz w:val="20"/>
        </w:rPr>
        <w:t>Be aware of the different meanings of the homophones “affect” and “effect”, “complement” and “compliment”, “discreet” and “discrete”, “principal” and “principle”.</w:t>
      </w:r>
    </w:p>
    <w:p w14:paraId="0CC5C940">
      <w:pPr>
        <w:pStyle w:val="8"/>
        <w:numPr>
          <w:ilvl w:val="1"/>
          <w:numId w:val="2"/>
        </w:numPr>
        <w:tabs>
          <w:tab w:val="left" w:pos="598"/>
        </w:tabs>
        <w:spacing w:before="0" w:after="0" w:line="230" w:lineRule="exact"/>
        <w:ind w:left="598" w:right="0" w:hanging="200"/>
        <w:jc w:val="both"/>
        <w:rPr>
          <w:sz w:val="20"/>
        </w:rPr>
      </w:pPr>
      <w:r>
        <w:rPr>
          <w:sz w:val="20"/>
        </w:rPr>
        <w:t>Do</w:t>
      </w:r>
      <w:r>
        <w:rPr>
          <w:spacing w:val="14"/>
          <w:sz w:val="20"/>
        </w:rPr>
        <w:t xml:space="preserve"> </w:t>
      </w:r>
      <w:r>
        <w:rPr>
          <w:sz w:val="20"/>
        </w:rPr>
        <w:t>not</w:t>
      </w:r>
      <w:r>
        <w:rPr>
          <w:spacing w:val="15"/>
          <w:sz w:val="20"/>
        </w:rPr>
        <w:t xml:space="preserve"> </w:t>
      </w:r>
      <w:r>
        <w:rPr>
          <w:sz w:val="20"/>
        </w:rPr>
        <w:t>confuse</w:t>
      </w:r>
      <w:r>
        <w:rPr>
          <w:spacing w:val="15"/>
          <w:sz w:val="20"/>
        </w:rPr>
        <w:t xml:space="preserve"> </w:t>
      </w:r>
      <w:r>
        <w:rPr>
          <w:sz w:val="20"/>
        </w:rPr>
        <w:t>“imply”</w:t>
      </w:r>
      <w:r>
        <w:rPr>
          <w:spacing w:val="15"/>
          <w:sz w:val="20"/>
        </w:rPr>
        <w:t xml:space="preserve"> </w:t>
      </w:r>
      <w:r>
        <w:rPr>
          <w:sz w:val="20"/>
        </w:rPr>
        <w:t>and</w:t>
      </w:r>
      <w:r>
        <w:rPr>
          <w:spacing w:val="15"/>
          <w:sz w:val="20"/>
        </w:rPr>
        <w:t xml:space="preserve"> </w:t>
      </w:r>
      <w:r>
        <w:rPr>
          <w:spacing w:val="-2"/>
          <w:sz w:val="20"/>
        </w:rPr>
        <w:t>“infer”.</w:t>
      </w:r>
    </w:p>
    <w:p w14:paraId="77F64F4D">
      <w:pPr>
        <w:pStyle w:val="8"/>
        <w:numPr>
          <w:ilvl w:val="1"/>
          <w:numId w:val="2"/>
        </w:numPr>
        <w:tabs>
          <w:tab w:val="left" w:pos="597"/>
          <w:tab w:val="left" w:pos="599"/>
        </w:tabs>
        <w:spacing w:before="9" w:after="0" w:line="249" w:lineRule="auto"/>
        <w:ind w:left="599" w:right="257" w:hanging="202"/>
        <w:jc w:val="left"/>
        <w:rPr>
          <w:sz w:val="20"/>
        </w:rPr>
      </w:pPr>
      <w:r>
        <w:rPr>
          <w:sz w:val="20"/>
        </w:rPr>
        <w:t>The prefix “non” is not a word; it should be joined to the word it modifies, usually without a hyphen.</w:t>
      </w:r>
    </w:p>
    <w:p w14:paraId="4126B154">
      <w:pPr>
        <w:pStyle w:val="8"/>
        <w:numPr>
          <w:ilvl w:val="1"/>
          <w:numId w:val="2"/>
        </w:numPr>
        <w:tabs>
          <w:tab w:val="left" w:pos="597"/>
          <w:tab w:val="left" w:pos="599"/>
        </w:tabs>
        <w:spacing w:before="0" w:after="0" w:line="249" w:lineRule="auto"/>
        <w:ind w:left="599" w:right="257" w:hanging="202"/>
        <w:jc w:val="left"/>
        <w:rPr>
          <w:sz w:val="20"/>
        </w:rPr>
      </w:pPr>
      <w:r>
        <w:rPr>
          <w:sz w:val="20"/>
        </w:rPr>
        <w:t>There is no period after the “et” in the Latin abbreviation “et al.”.</w:t>
      </w:r>
    </w:p>
    <w:p w14:paraId="238A2BB9">
      <w:pPr>
        <w:pStyle w:val="8"/>
        <w:numPr>
          <w:ilvl w:val="1"/>
          <w:numId w:val="2"/>
        </w:numPr>
        <w:tabs>
          <w:tab w:val="left" w:pos="597"/>
          <w:tab w:val="left" w:pos="599"/>
        </w:tabs>
        <w:spacing w:before="0" w:after="0" w:line="249" w:lineRule="auto"/>
        <w:ind w:left="599" w:right="257" w:hanging="202"/>
        <w:jc w:val="left"/>
        <w:rPr>
          <w:sz w:val="20"/>
        </w:rPr>
      </w:pPr>
      <w:r>
        <w:rPr>
          <w:sz w:val="20"/>
        </w:rPr>
        <w:t>The abbreviation “i.e.” means “that is”, and the abbrevi- ation “e.g.” means “for example”.</w:t>
      </w:r>
    </w:p>
    <w:p w14:paraId="0A62D8EF">
      <w:pPr>
        <w:pStyle w:val="5"/>
        <w:spacing w:before="57"/>
        <w:ind w:left="199"/>
        <w:jc w:val="left"/>
      </w:pPr>
      <w:r>
        <w:t>An</w:t>
      </w:r>
      <w:r>
        <w:rPr>
          <w:spacing w:val="14"/>
        </w:rPr>
        <w:t xml:space="preserve"> </w:t>
      </w:r>
      <w:r>
        <w:t>excellent</w:t>
      </w:r>
      <w:r>
        <w:rPr>
          <w:spacing w:val="14"/>
        </w:rPr>
        <w:t xml:space="preserve"> </w:t>
      </w:r>
      <w:r>
        <w:t>style</w:t>
      </w:r>
      <w:r>
        <w:rPr>
          <w:spacing w:val="14"/>
        </w:rPr>
        <w:t xml:space="preserve"> </w:t>
      </w:r>
      <w:r>
        <w:t>manual</w:t>
      </w:r>
      <w:r>
        <w:rPr>
          <w:spacing w:val="15"/>
        </w:rPr>
        <w:t xml:space="preserve"> </w:t>
      </w:r>
      <w:r>
        <w:t>for</w:t>
      </w:r>
      <w:r>
        <w:rPr>
          <w:spacing w:val="14"/>
        </w:rPr>
        <w:t xml:space="preserve"> </w:t>
      </w:r>
      <w:r>
        <w:t>science</w:t>
      </w:r>
      <w:r>
        <w:rPr>
          <w:spacing w:val="14"/>
        </w:rPr>
        <w:t xml:space="preserve"> </w:t>
      </w:r>
      <w:r>
        <w:t>writers</w:t>
      </w:r>
      <w:r>
        <w:rPr>
          <w:spacing w:val="15"/>
        </w:rPr>
        <w:t xml:space="preserve"> </w:t>
      </w:r>
      <w:r>
        <w:t>is</w:t>
      </w:r>
      <w:r>
        <w:rPr>
          <w:spacing w:val="14"/>
        </w:rPr>
        <w:t xml:space="preserve"> </w:t>
      </w:r>
      <w:r>
        <w:rPr>
          <w:spacing w:val="-4"/>
        </w:rPr>
        <w:t>[7].</w:t>
      </w:r>
    </w:p>
    <w:p w14:paraId="069EF138">
      <w:pPr>
        <w:pStyle w:val="8"/>
        <w:numPr>
          <w:ilvl w:val="0"/>
          <w:numId w:val="2"/>
        </w:numPr>
        <w:tabs>
          <w:tab w:val="left" w:pos="442"/>
        </w:tabs>
        <w:spacing w:before="212" w:after="0" w:line="240" w:lineRule="auto"/>
        <w:ind w:left="442" w:right="0" w:hanging="243"/>
        <w:jc w:val="both"/>
        <w:rPr>
          <w:i/>
          <w:sz w:val="20"/>
        </w:rPr>
      </w:pPr>
      <w:r>
        <w:rPr>
          <w:i/>
          <w:sz w:val="20"/>
        </w:rPr>
        <w:t>Authors</w:t>
      </w:r>
      <w:r>
        <w:rPr>
          <w:i/>
          <w:spacing w:val="11"/>
          <w:sz w:val="20"/>
        </w:rPr>
        <w:t xml:space="preserve"> </w:t>
      </w:r>
      <w:r>
        <w:rPr>
          <w:i/>
          <w:sz w:val="20"/>
        </w:rPr>
        <w:t>and</w:t>
      </w:r>
      <w:r>
        <w:rPr>
          <w:i/>
          <w:spacing w:val="11"/>
          <w:sz w:val="20"/>
        </w:rPr>
        <w:t xml:space="preserve"> </w:t>
      </w:r>
      <w:r>
        <w:rPr>
          <w:i/>
          <w:spacing w:val="-2"/>
          <w:sz w:val="20"/>
        </w:rPr>
        <w:t>Affiliations</w:t>
      </w:r>
    </w:p>
    <w:p w14:paraId="24CF0609">
      <w:pPr>
        <w:pStyle w:val="5"/>
        <w:spacing w:before="100" w:line="249" w:lineRule="auto"/>
        <w:ind w:left="199" w:right="257" w:firstLine="199"/>
      </w:pPr>
      <w:r>
        <w:rPr>
          <w:b/>
        </w:rPr>
        <w:t xml:space="preserve">The class file is designed for, but not limited to, six authors. </w:t>
      </w:r>
      <w:r>
        <w:t>A minimum of one author is required for all confer- ence articles. Author names should be listed starting from left to right and then moving down to the next line. This is the author sequence that will be used in future citations and by indexing services. Names should not be listed in columns nor group</w:t>
      </w:r>
      <w:r>
        <w:rPr>
          <w:spacing w:val="-10"/>
        </w:rPr>
        <w:t xml:space="preserve"> </w:t>
      </w:r>
      <w:r>
        <w:t>by</w:t>
      </w:r>
      <w:r>
        <w:rPr>
          <w:spacing w:val="-10"/>
        </w:rPr>
        <w:t xml:space="preserve"> </w:t>
      </w:r>
      <w:r>
        <w:t>affiliation.</w:t>
      </w:r>
      <w:r>
        <w:rPr>
          <w:spacing w:val="-10"/>
        </w:rPr>
        <w:t xml:space="preserve"> </w:t>
      </w:r>
      <w:r>
        <w:t>Please</w:t>
      </w:r>
      <w:r>
        <w:rPr>
          <w:spacing w:val="-10"/>
        </w:rPr>
        <w:t xml:space="preserve"> </w:t>
      </w:r>
      <w:r>
        <w:t>keep</w:t>
      </w:r>
      <w:r>
        <w:rPr>
          <w:spacing w:val="-10"/>
        </w:rPr>
        <w:t xml:space="preserve"> </w:t>
      </w:r>
      <w:r>
        <w:t>your</w:t>
      </w:r>
      <w:r>
        <w:rPr>
          <w:spacing w:val="-10"/>
        </w:rPr>
        <w:t xml:space="preserve"> </w:t>
      </w:r>
      <w:r>
        <w:t>affiliations</w:t>
      </w:r>
      <w:r>
        <w:rPr>
          <w:spacing w:val="-10"/>
        </w:rPr>
        <w:t xml:space="preserve"> </w:t>
      </w:r>
      <w:r>
        <w:t>as</w:t>
      </w:r>
      <w:r>
        <w:rPr>
          <w:spacing w:val="-10"/>
        </w:rPr>
        <w:t xml:space="preserve"> </w:t>
      </w:r>
      <w:r>
        <w:t>succinct</w:t>
      </w:r>
      <w:r>
        <w:rPr>
          <w:spacing w:val="-10"/>
        </w:rPr>
        <w:t xml:space="preserve"> </w:t>
      </w:r>
      <w:r>
        <w:t>as possible</w:t>
      </w:r>
      <w:r>
        <w:rPr>
          <w:spacing w:val="-1"/>
        </w:rPr>
        <w:t xml:space="preserve"> </w:t>
      </w:r>
      <w:r>
        <w:t>(for</w:t>
      </w:r>
      <w:r>
        <w:rPr>
          <w:spacing w:val="-1"/>
        </w:rPr>
        <w:t xml:space="preserve"> </w:t>
      </w:r>
      <w:r>
        <w:t>example,</w:t>
      </w:r>
      <w:r>
        <w:rPr>
          <w:spacing w:val="-1"/>
        </w:rPr>
        <w:t xml:space="preserve"> </w:t>
      </w:r>
      <w:r>
        <w:t>do</w:t>
      </w:r>
      <w:r>
        <w:rPr>
          <w:spacing w:val="-1"/>
        </w:rPr>
        <w:t xml:space="preserve"> </w:t>
      </w:r>
      <w:r>
        <w:t>not</w:t>
      </w:r>
      <w:r>
        <w:rPr>
          <w:spacing w:val="-1"/>
        </w:rPr>
        <w:t xml:space="preserve"> </w:t>
      </w:r>
      <w:r>
        <w:t>differentiate</w:t>
      </w:r>
      <w:r>
        <w:rPr>
          <w:spacing w:val="-1"/>
        </w:rPr>
        <w:t xml:space="preserve"> </w:t>
      </w:r>
      <w:r>
        <w:t>among</w:t>
      </w:r>
      <w:r>
        <w:rPr>
          <w:spacing w:val="-1"/>
        </w:rPr>
        <w:t xml:space="preserve"> </w:t>
      </w:r>
      <w:r>
        <w:t>departments of the same organization).</w:t>
      </w:r>
    </w:p>
    <w:p w14:paraId="27550FBC">
      <w:pPr>
        <w:pStyle w:val="8"/>
        <w:numPr>
          <w:ilvl w:val="0"/>
          <w:numId w:val="2"/>
        </w:numPr>
        <w:tabs>
          <w:tab w:val="left" w:pos="491"/>
        </w:tabs>
        <w:spacing w:before="203" w:after="0" w:line="240" w:lineRule="auto"/>
        <w:ind w:left="491" w:right="0" w:hanging="292"/>
        <w:jc w:val="both"/>
        <w:rPr>
          <w:i/>
          <w:sz w:val="20"/>
        </w:rPr>
      </w:pPr>
      <w:r>
        <w:rPr>
          <w:i/>
          <w:sz w:val="20"/>
        </w:rPr>
        <w:t>Identify</w:t>
      </w:r>
      <w:r>
        <w:rPr>
          <w:i/>
          <w:spacing w:val="14"/>
          <w:sz w:val="20"/>
        </w:rPr>
        <w:t xml:space="preserve"> </w:t>
      </w:r>
      <w:r>
        <w:rPr>
          <w:i/>
          <w:sz w:val="20"/>
        </w:rPr>
        <w:t>the</w:t>
      </w:r>
      <w:r>
        <w:rPr>
          <w:i/>
          <w:spacing w:val="15"/>
          <w:sz w:val="20"/>
        </w:rPr>
        <w:t xml:space="preserve"> </w:t>
      </w:r>
      <w:r>
        <w:rPr>
          <w:i/>
          <w:spacing w:val="-2"/>
          <w:sz w:val="20"/>
        </w:rPr>
        <w:t>Headings</w:t>
      </w:r>
    </w:p>
    <w:p w14:paraId="21058B1A">
      <w:pPr>
        <w:pStyle w:val="5"/>
        <w:spacing w:before="100" w:line="249" w:lineRule="auto"/>
        <w:ind w:left="199" w:right="257" w:firstLine="199"/>
      </w:pPr>
      <w:r>
        <w:t>Headings,</w:t>
      </w:r>
      <w:r>
        <w:rPr>
          <w:spacing w:val="-9"/>
        </w:rPr>
        <w:t xml:space="preserve"> </w:t>
      </w:r>
      <w:r>
        <w:t>or</w:t>
      </w:r>
      <w:r>
        <w:rPr>
          <w:spacing w:val="-9"/>
        </w:rPr>
        <w:t xml:space="preserve"> </w:t>
      </w:r>
      <w:r>
        <w:t>heads,</w:t>
      </w:r>
      <w:r>
        <w:rPr>
          <w:spacing w:val="-9"/>
        </w:rPr>
        <w:t xml:space="preserve"> </w:t>
      </w:r>
      <w:r>
        <w:t>are</w:t>
      </w:r>
      <w:r>
        <w:rPr>
          <w:spacing w:val="-9"/>
        </w:rPr>
        <w:t xml:space="preserve"> </w:t>
      </w:r>
      <w:r>
        <w:t>organizational</w:t>
      </w:r>
      <w:r>
        <w:rPr>
          <w:spacing w:val="-9"/>
        </w:rPr>
        <w:t xml:space="preserve"> </w:t>
      </w:r>
      <w:r>
        <w:t>devices</w:t>
      </w:r>
      <w:r>
        <w:rPr>
          <w:spacing w:val="-9"/>
        </w:rPr>
        <w:t xml:space="preserve"> </w:t>
      </w:r>
      <w:r>
        <w:t>that</w:t>
      </w:r>
      <w:r>
        <w:rPr>
          <w:spacing w:val="-9"/>
        </w:rPr>
        <w:t xml:space="preserve"> </w:t>
      </w:r>
      <w:r>
        <w:t>guide</w:t>
      </w:r>
      <w:r>
        <w:rPr>
          <w:spacing w:val="-9"/>
        </w:rPr>
        <w:t xml:space="preserve"> </w:t>
      </w:r>
      <w:r>
        <w:t>the reader through your paper. There are two types: component heads and text heads.</w:t>
      </w:r>
    </w:p>
    <w:p w14:paraId="3B16D1C8">
      <w:pPr>
        <w:pStyle w:val="5"/>
        <w:spacing w:before="8" w:line="249" w:lineRule="auto"/>
        <w:ind w:left="199" w:right="257" w:firstLine="199"/>
      </w:pPr>
      <w:r>
        <w:t>Component heads identify the different components of</w:t>
      </w:r>
      <w:r>
        <w:rPr>
          <w:spacing w:val="80"/>
        </w:rPr>
        <w:t xml:space="preserve"> </w:t>
      </w:r>
      <w:r>
        <w:t>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w:t>
      </w:r>
      <w:r>
        <w:rPr>
          <w:spacing w:val="-8"/>
        </w:rPr>
        <w:t xml:space="preserve"> </w:t>
      </w:r>
      <w:r>
        <w:t>by</w:t>
      </w:r>
      <w:r>
        <w:rPr>
          <w:spacing w:val="-8"/>
        </w:rPr>
        <w:t xml:space="preserve"> </w:t>
      </w:r>
      <w:r>
        <w:t>the</w:t>
      </w:r>
      <w:r>
        <w:rPr>
          <w:spacing w:val="-8"/>
        </w:rPr>
        <w:t xml:space="preserve"> </w:t>
      </w:r>
      <w:r>
        <w:t>drop</w:t>
      </w:r>
      <w:r>
        <w:rPr>
          <w:spacing w:val="-8"/>
        </w:rPr>
        <w:t xml:space="preserve"> </w:t>
      </w:r>
      <w:r>
        <w:t>down</w:t>
      </w:r>
      <w:r>
        <w:rPr>
          <w:spacing w:val="-8"/>
        </w:rPr>
        <w:t xml:space="preserve"> </w:t>
      </w:r>
      <w:r>
        <w:t>menu</w:t>
      </w:r>
      <w:r>
        <w:rPr>
          <w:spacing w:val="-8"/>
        </w:rPr>
        <w:t xml:space="preserve"> </w:t>
      </w:r>
      <w:r>
        <w:t>to</w:t>
      </w:r>
      <w:r>
        <w:rPr>
          <w:spacing w:val="-8"/>
        </w:rPr>
        <w:t xml:space="preserve"> </w:t>
      </w:r>
      <w:r>
        <w:t>differentiate</w:t>
      </w:r>
      <w:r>
        <w:rPr>
          <w:spacing w:val="-8"/>
        </w:rPr>
        <w:t xml:space="preserve"> </w:t>
      </w:r>
      <w:r>
        <w:t>the</w:t>
      </w:r>
      <w:r>
        <w:rPr>
          <w:spacing w:val="-8"/>
        </w:rPr>
        <w:t xml:space="preserve"> </w:t>
      </w:r>
      <w:r>
        <w:t>head</w:t>
      </w:r>
      <w:r>
        <w:rPr>
          <w:spacing w:val="-8"/>
        </w:rPr>
        <w:t xml:space="preserve"> </w:t>
      </w:r>
      <w:r>
        <w:t>from the text.</w:t>
      </w:r>
    </w:p>
    <w:p w14:paraId="0FB7FA79">
      <w:pPr>
        <w:pStyle w:val="5"/>
        <w:spacing w:before="7" w:line="249" w:lineRule="auto"/>
        <w:ind w:left="199" w:right="257" w:firstLine="199"/>
      </w:pPr>
      <w:r>
        <w:t>Text heads organize the topics on a relational, hierarchical basis. For example, the paper title is the primary text head because all subsequent material relates and elaborates on this one</w:t>
      </w:r>
      <w:r>
        <w:rPr>
          <w:spacing w:val="40"/>
        </w:rPr>
        <w:t xml:space="preserve"> </w:t>
      </w:r>
      <w:r>
        <w:t>topic.</w:t>
      </w:r>
      <w:r>
        <w:rPr>
          <w:spacing w:val="40"/>
        </w:rPr>
        <w:t xml:space="preserve"> </w:t>
      </w:r>
      <w:r>
        <w:t>If</w:t>
      </w:r>
      <w:r>
        <w:rPr>
          <w:spacing w:val="40"/>
        </w:rPr>
        <w:t xml:space="preserve"> </w:t>
      </w:r>
      <w:r>
        <w:t>there</w:t>
      </w:r>
      <w:r>
        <w:rPr>
          <w:spacing w:val="40"/>
        </w:rPr>
        <w:t xml:space="preserve"> </w:t>
      </w:r>
      <w:r>
        <w:t>are</w:t>
      </w:r>
      <w:r>
        <w:rPr>
          <w:spacing w:val="40"/>
        </w:rPr>
        <w:t xml:space="preserve"> </w:t>
      </w:r>
      <w:r>
        <w:t>two</w:t>
      </w:r>
      <w:r>
        <w:rPr>
          <w:spacing w:val="40"/>
        </w:rPr>
        <w:t xml:space="preserve"> </w:t>
      </w:r>
      <w:r>
        <w:t>or</w:t>
      </w:r>
      <w:r>
        <w:rPr>
          <w:spacing w:val="40"/>
        </w:rPr>
        <w:t xml:space="preserve"> </w:t>
      </w:r>
      <w:r>
        <w:t>more</w:t>
      </w:r>
      <w:r>
        <w:rPr>
          <w:spacing w:val="40"/>
        </w:rPr>
        <w:t xml:space="preserve"> </w:t>
      </w:r>
      <w:r>
        <w:t>sub-topics,</w:t>
      </w:r>
      <w:r>
        <w:rPr>
          <w:spacing w:val="40"/>
        </w:rPr>
        <w:t xml:space="preserve"> </w:t>
      </w:r>
      <w:r>
        <w:t>the</w:t>
      </w:r>
      <w:r>
        <w:rPr>
          <w:spacing w:val="40"/>
        </w:rPr>
        <w:t xml:space="preserve"> </w:t>
      </w:r>
      <w:r>
        <w:t>next level head (uppercase Roman numerals) should be used and, conversely, if there are not at least two sub-topics, then no subheads should be introduced.</w:t>
      </w:r>
    </w:p>
    <w:p w14:paraId="7BB95FEC">
      <w:pPr>
        <w:pStyle w:val="8"/>
        <w:numPr>
          <w:ilvl w:val="0"/>
          <w:numId w:val="2"/>
        </w:numPr>
        <w:tabs>
          <w:tab w:val="left" w:pos="491"/>
        </w:tabs>
        <w:spacing w:before="203" w:after="0" w:line="240" w:lineRule="auto"/>
        <w:ind w:left="491" w:right="0" w:hanging="292"/>
        <w:jc w:val="both"/>
        <w:rPr>
          <w:i/>
          <w:sz w:val="20"/>
        </w:rPr>
      </w:pPr>
      <w:r>
        <w:rPr>
          <w:i/>
          <w:sz w:val="20"/>
        </w:rPr>
        <w:t>Figures</w:t>
      </w:r>
      <w:r>
        <w:rPr>
          <w:i/>
          <w:spacing w:val="5"/>
          <w:sz w:val="20"/>
        </w:rPr>
        <w:t xml:space="preserve"> </w:t>
      </w:r>
      <w:r>
        <w:rPr>
          <w:i/>
          <w:sz w:val="20"/>
        </w:rPr>
        <w:t>and</w:t>
      </w:r>
      <w:r>
        <w:rPr>
          <w:i/>
          <w:spacing w:val="6"/>
          <w:sz w:val="20"/>
        </w:rPr>
        <w:t xml:space="preserve"> </w:t>
      </w:r>
      <w:r>
        <w:rPr>
          <w:i/>
          <w:spacing w:val="-2"/>
          <w:sz w:val="20"/>
        </w:rPr>
        <w:t>Tables</w:t>
      </w:r>
    </w:p>
    <w:p w14:paraId="71714631">
      <w:pPr>
        <w:pStyle w:val="5"/>
        <w:spacing w:before="100" w:line="249" w:lineRule="auto"/>
        <w:ind w:left="199" w:right="257" w:firstLine="398"/>
      </w:pPr>
      <w:r>
        <w:rPr>
          <w:i/>
        </w:rPr>
        <w:t xml:space="preserve">a) Positioning Figures and Tables: </w:t>
      </w:r>
      <w:r>
        <w:t>Place figures and tables at the top and bottom of columns. Avoid placing them</w:t>
      </w:r>
      <w:r>
        <w:rPr>
          <w:spacing w:val="40"/>
        </w:rPr>
        <w:t xml:space="preserve"> </w:t>
      </w:r>
      <w:r>
        <w:t>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5170033">
      <w:pPr>
        <w:pStyle w:val="5"/>
        <w:spacing w:after="0" w:line="249" w:lineRule="auto"/>
        <w:sectPr>
          <w:pgSz w:w="12240" w:h="15840"/>
          <w:pgMar w:top="920" w:right="720" w:bottom="280" w:left="720" w:header="720" w:footer="720" w:gutter="0"/>
          <w:cols w:equalWidth="0" w:num="2">
            <w:col w:w="5281" w:space="40"/>
            <w:col w:w="5479"/>
          </w:cols>
        </w:sectPr>
      </w:pPr>
    </w:p>
    <w:p w14:paraId="49785C8C">
      <w:pPr>
        <w:spacing w:before="109" w:line="182" w:lineRule="exact"/>
        <w:ind w:left="259" w:right="0" w:firstLine="0"/>
        <w:jc w:val="center"/>
        <w:rPr>
          <w:sz w:val="16"/>
        </w:rPr>
      </w:pPr>
      <w:r>
        <w:rPr>
          <w:spacing w:val="-2"/>
          <w:sz w:val="16"/>
        </w:rPr>
        <w:t>TABLE</w:t>
      </w:r>
      <w:r>
        <w:rPr>
          <w:spacing w:val="4"/>
          <w:sz w:val="16"/>
        </w:rPr>
        <w:t xml:space="preserve"> </w:t>
      </w:r>
      <w:r>
        <w:rPr>
          <w:spacing w:val="-10"/>
          <w:sz w:val="16"/>
        </w:rPr>
        <w:t>I</w:t>
      </w:r>
    </w:p>
    <w:p w14:paraId="3D925268">
      <w:pPr>
        <w:spacing w:before="0" w:line="182" w:lineRule="exact"/>
        <w:ind w:left="259" w:right="0" w:firstLine="0"/>
        <w:jc w:val="center"/>
        <w:rPr>
          <w:sz w:val="16"/>
        </w:rPr>
      </w:pPr>
      <w:r>
        <w:rPr>
          <w:smallCaps/>
          <w:sz w:val="16"/>
        </w:rPr>
        <w:t>Table</w:t>
      </w:r>
      <w:r>
        <w:rPr>
          <w:smallCaps/>
          <w:spacing w:val="24"/>
          <w:sz w:val="16"/>
        </w:rPr>
        <w:t xml:space="preserve"> </w:t>
      </w:r>
      <w:r>
        <w:rPr>
          <w:smallCaps/>
          <w:sz w:val="16"/>
        </w:rPr>
        <w:t>Type</w:t>
      </w:r>
      <w:r>
        <w:rPr>
          <w:smallCaps/>
          <w:spacing w:val="25"/>
          <w:sz w:val="16"/>
        </w:rPr>
        <w:t xml:space="preserve"> </w:t>
      </w:r>
      <w:r>
        <w:rPr>
          <w:smallCaps/>
          <w:spacing w:val="-2"/>
          <w:sz w:val="16"/>
        </w:rPr>
        <w:t>Styles</w:t>
      </w:r>
    </w:p>
    <w:p w14:paraId="25F0D9E0">
      <w:pPr>
        <w:pStyle w:val="5"/>
        <w:spacing w:before="3" w:after="1"/>
        <w:jc w:val="left"/>
        <w:rPr>
          <w:sz w:val="15"/>
        </w:rPr>
      </w:pPr>
    </w:p>
    <w:tbl>
      <w:tblPr>
        <w:tblStyle w:val="4"/>
        <w:tblW w:w="0" w:type="auto"/>
        <w:tblInd w:w="7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4"/>
        <w:gridCol w:w="1764"/>
        <w:gridCol w:w="818"/>
        <w:gridCol w:w="818"/>
      </w:tblGrid>
      <w:tr w14:paraId="5FC8A9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 w:hRule="atLeast"/>
        </w:trPr>
        <w:tc>
          <w:tcPr>
            <w:tcW w:w="614" w:type="dxa"/>
            <w:vMerge w:val="restart"/>
          </w:tcPr>
          <w:p w14:paraId="203A5630">
            <w:pPr>
              <w:pStyle w:val="9"/>
              <w:rPr>
                <w:b/>
                <w:sz w:val="16"/>
              </w:rPr>
            </w:pPr>
            <w:r>
              <w:rPr>
                <w:b/>
                <w:spacing w:val="-2"/>
                <w:sz w:val="16"/>
              </w:rPr>
              <w:t>Table</w:t>
            </w:r>
          </w:p>
          <w:p w14:paraId="26A5A01D">
            <w:pPr>
              <w:pStyle w:val="9"/>
              <w:spacing w:line="180" w:lineRule="exact"/>
              <w:ind w:left="124"/>
              <w:rPr>
                <w:b/>
                <w:sz w:val="16"/>
              </w:rPr>
            </w:pPr>
            <w:r>
              <w:rPr>
                <w:b/>
                <w:spacing w:val="-4"/>
                <w:sz w:val="16"/>
              </w:rPr>
              <w:t>Head</w:t>
            </w:r>
          </w:p>
        </w:tc>
        <w:tc>
          <w:tcPr>
            <w:tcW w:w="3400" w:type="dxa"/>
            <w:gridSpan w:val="3"/>
          </w:tcPr>
          <w:p w14:paraId="5A3AFB35">
            <w:pPr>
              <w:pStyle w:val="9"/>
              <w:ind w:left="995"/>
              <w:rPr>
                <w:b/>
                <w:sz w:val="16"/>
              </w:rPr>
            </w:pPr>
            <w:r>
              <w:rPr>
                <w:b/>
                <w:sz w:val="16"/>
              </w:rPr>
              <w:t>Table</w:t>
            </w:r>
            <w:r>
              <w:rPr>
                <w:b/>
                <w:spacing w:val="6"/>
                <w:sz w:val="16"/>
              </w:rPr>
              <w:t xml:space="preserve"> </w:t>
            </w:r>
            <w:r>
              <w:rPr>
                <w:b/>
                <w:sz w:val="16"/>
              </w:rPr>
              <w:t>Column</w:t>
            </w:r>
            <w:r>
              <w:rPr>
                <w:b/>
                <w:spacing w:val="7"/>
                <w:sz w:val="16"/>
              </w:rPr>
              <w:t xml:space="preserve"> </w:t>
            </w:r>
            <w:r>
              <w:rPr>
                <w:b/>
                <w:spacing w:val="-4"/>
                <w:sz w:val="16"/>
              </w:rPr>
              <w:t>Head</w:t>
            </w:r>
          </w:p>
        </w:tc>
      </w:tr>
      <w:tr w14:paraId="025389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 w:hRule="atLeast"/>
        </w:trPr>
        <w:tc>
          <w:tcPr>
            <w:tcW w:w="614" w:type="dxa"/>
            <w:vMerge w:val="continue"/>
            <w:tcBorders>
              <w:top w:val="nil"/>
            </w:tcBorders>
          </w:tcPr>
          <w:p w14:paraId="4D31E190">
            <w:pPr>
              <w:rPr>
                <w:sz w:val="2"/>
                <w:szCs w:val="2"/>
              </w:rPr>
            </w:pPr>
          </w:p>
        </w:tc>
        <w:tc>
          <w:tcPr>
            <w:tcW w:w="1764" w:type="dxa"/>
          </w:tcPr>
          <w:p w14:paraId="58416187">
            <w:pPr>
              <w:pStyle w:val="9"/>
              <w:spacing w:line="149" w:lineRule="exact"/>
              <w:ind w:left="6" w:right="1"/>
              <w:jc w:val="center"/>
              <w:rPr>
                <w:b/>
                <w:i/>
                <w:sz w:val="16"/>
              </w:rPr>
            </w:pPr>
            <w:r>
              <w:rPr>
                <w:b/>
                <w:i/>
                <w:sz w:val="16"/>
              </w:rPr>
              <w:t>Table</w:t>
            </w:r>
            <w:r>
              <w:rPr>
                <w:b/>
                <w:i/>
                <w:spacing w:val="7"/>
                <w:sz w:val="16"/>
              </w:rPr>
              <w:t xml:space="preserve"> </w:t>
            </w:r>
            <w:r>
              <w:rPr>
                <w:b/>
                <w:i/>
                <w:sz w:val="16"/>
              </w:rPr>
              <w:t>column</w:t>
            </w:r>
            <w:r>
              <w:rPr>
                <w:b/>
                <w:i/>
                <w:spacing w:val="7"/>
                <w:sz w:val="16"/>
              </w:rPr>
              <w:t xml:space="preserve"> </w:t>
            </w:r>
            <w:r>
              <w:rPr>
                <w:b/>
                <w:i/>
                <w:spacing w:val="-2"/>
                <w:sz w:val="16"/>
              </w:rPr>
              <w:t>subhead</w:t>
            </w:r>
          </w:p>
        </w:tc>
        <w:tc>
          <w:tcPr>
            <w:tcW w:w="818" w:type="dxa"/>
          </w:tcPr>
          <w:p w14:paraId="7EF5EA54">
            <w:pPr>
              <w:pStyle w:val="9"/>
              <w:spacing w:line="149" w:lineRule="exact"/>
              <w:rPr>
                <w:b/>
                <w:i/>
                <w:sz w:val="16"/>
              </w:rPr>
            </w:pPr>
            <w:r>
              <w:rPr>
                <w:b/>
                <w:i/>
                <w:spacing w:val="-2"/>
                <w:sz w:val="16"/>
              </w:rPr>
              <w:t>Subhead</w:t>
            </w:r>
          </w:p>
        </w:tc>
        <w:tc>
          <w:tcPr>
            <w:tcW w:w="818" w:type="dxa"/>
          </w:tcPr>
          <w:p w14:paraId="070C350D">
            <w:pPr>
              <w:pStyle w:val="9"/>
              <w:spacing w:line="149" w:lineRule="exact"/>
              <w:rPr>
                <w:b/>
                <w:i/>
                <w:sz w:val="16"/>
              </w:rPr>
            </w:pPr>
            <w:r>
              <w:rPr>
                <w:b/>
                <w:i/>
                <w:spacing w:val="-2"/>
                <w:sz w:val="16"/>
              </w:rPr>
              <w:t>Subhead</w:t>
            </w:r>
          </w:p>
        </w:tc>
      </w:tr>
      <w:tr w14:paraId="2D02F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7" w:hRule="atLeast"/>
        </w:trPr>
        <w:tc>
          <w:tcPr>
            <w:tcW w:w="614" w:type="dxa"/>
          </w:tcPr>
          <w:p w14:paraId="100FE58D">
            <w:pPr>
              <w:pStyle w:val="9"/>
              <w:ind w:left="151"/>
              <w:rPr>
                <w:sz w:val="16"/>
              </w:rPr>
            </w:pPr>
            <w:r>
              <w:rPr>
                <w:spacing w:val="-4"/>
                <w:sz w:val="16"/>
              </w:rPr>
              <w:t>copy</w:t>
            </w:r>
          </w:p>
        </w:tc>
        <w:tc>
          <w:tcPr>
            <w:tcW w:w="1764" w:type="dxa"/>
          </w:tcPr>
          <w:p w14:paraId="6F1EDB0F">
            <w:pPr>
              <w:pStyle w:val="9"/>
              <w:ind w:left="5" w:right="6"/>
              <w:jc w:val="center"/>
              <w:rPr>
                <w:rFonts w:ascii="Lucida Console"/>
                <w:position w:val="6"/>
                <w:sz w:val="12"/>
              </w:rPr>
            </w:pPr>
            <w:r>
              <w:rPr>
                <w:sz w:val="16"/>
              </w:rPr>
              <w:t>More</w:t>
            </w:r>
            <w:r>
              <w:rPr>
                <w:spacing w:val="11"/>
                <w:sz w:val="16"/>
              </w:rPr>
              <w:t xml:space="preserve"> </w:t>
            </w:r>
            <w:r>
              <w:rPr>
                <w:sz w:val="16"/>
              </w:rPr>
              <w:t>table</w:t>
            </w:r>
            <w:r>
              <w:rPr>
                <w:spacing w:val="12"/>
                <w:sz w:val="16"/>
              </w:rPr>
              <w:t xml:space="preserve"> </w:t>
            </w:r>
            <w:r>
              <w:rPr>
                <w:spacing w:val="-2"/>
                <w:sz w:val="16"/>
              </w:rPr>
              <w:t>copy</w:t>
            </w:r>
            <w:r>
              <w:rPr>
                <w:rFonts w:ascii="Lucida Console"/>
                <w:spacing w:val="-2"/>
                <w:position w:val="6"/>
                <w:sz w:val="12"/>
              </w:rPr>
              <w:t>a</w:t>
            </w:r>
          </w:p>
        </w:tc>
        <w:tc>
          <w:tcPr>
            <w:tcW w:w="818" w:type="dxa"/>
          </w:tcPr>
          <w:p w14:paraId="74FB8FAA">
            <w:pPr>
              <w:pStyle w:val="9"/>
              <w:spacing w:line="240" w:lineRule="auto"/>
              <w:ind w:left="0"/>
              <w:rPr>
                <w:sz w:val="10"/>
              </w:rPr>
            </w:pPr>
          </w:p>
        </w:tc>
        <w:tc>
          <w:tcPr>
            <w:tcW w:w="818" w:type="dxa"/>
          </w:tcPr>
          <w:p w14:paraId="1FE0CBFD">
            <w:pPr>
              <w:pStyle w:val="9"/>
              <w:spacing w:line="240" w:lineRule="auto"/>
              <w:ind w:left="0"/>
              <w:rPr>
                <w:sz w:val="10"/>
              </w:rPr>
            </w:pPr>
          </w:p>
        </w:tc>
      </w:tr>
    </w:tbl>
    <w:p w14:paraId="6961376E">
      <w:pPr>
        <w:spacing w:before="0"/>
        <w:ind w:left="854" w:right="0" w:firstLine="0"/>
        <w:jc w:val="left"/>
        <w:rPr>
          <w:sz w:val="16"/>
        </w:rPr>
      </w:pPr>
      <w:r>
        <w:rPr>
          <w:rFonts w:ascii="Lucida Console"/>
          <w:position w:val="6"/>
          <w:sz w:val="12"/>
        </w:rPr>
        <w:t>a</w:t>
      </w:r>
      <w:r>
        <w:rPr>
          <w:sz w:val="16"/>
        </w:rPr>
        <w:t>Sample</w:t>
      </w:r>
      <w:r>
        <w:rPr>
          <w:spacing w:val="11"/>
          <w:sz w:val="16"/>
        </w:rPr>
        <w:t xml:space="preserve"> </w:t>
      </w:r>
      <w:r>
        <w:rPr>
          <w:sz w:val="16"/>
        </w:rPr>
        <w:t>of</w:t>
      </w:r>
      <w:r>
        <w:rPr>
          <w:spacing w:val="12"/>
          <w:sz w:val="16"/>
        </w:rPr>
        <w:t xml:space="preserve"> </w:t>
      </w:r>
      <w:r>
        <w:rPr>
          <w:sz w:val="16"/>
        </w:rPr>
        <w:t>a</w:t>
      </w:r>
      <w:r>
        <w:rPr>
          <w:spacing w:val="11"/>
          <w:sz w:val="16"/>
        </w:rPr>
        <w:t xml:space="preserve"> </w:t>
      </w:r>
      <w:r>
        <w:rPr>
          <w:sz w:val="16"/>
        </w:rPr>
        <w:t>Table</w:t>
      </w:r>
      <w:r>
        <w:rPr>
          <w:spacing w:val="12"/>
          <w:sz w:val="16"/>
        </w:rPr>
        <w:t xml:space="preserve"> </w:t>
      </w:r>
      <w:r>
        <w:rPr>
          <w:spacing w:val="-2"/>
          <w:sz w:val="16"/>
        </w:rPr>
        <w:t>footnote.</w:t>
      </w:r>
    </w:p>
    <w:p w14:paraId="2A6FEECB">
      <w:pPr>
        <w:pStyle w:val="5"/>
        <w:jc w:val="left"/>
      </w:pPr>
    </w:p>
    <w:p w14:paraId="74C7444A">
      <w:pPr>
        <w:pStyle w:val="5"/>
        <w:jc w:val="left"/>
      </w:pPr>
    </w:p>
    <w:p w14:paraId="47E15D9C">
      <w:pPr>
        <w:pStyle w:val="5"/>
        <w:spacing w:before="209"/>
        <w:jc w:val="left"/>
      </w:pPr>
      <w:r>
        <w:drawing>
          <wp:anchor distT="0" distB="0" distL="0" distR="0" simplePos="0" relativeHeight="251659264" behindDoc="1" locked="0" layoutInCell="1" allowOverlap="1">
            <wp:simplePos x="0" y="0"/>
            <wp:positionH relativeFrom="page">
              <wp:posOffset>2116455</wp:posOffset>
            </wp:positionH>
            <wp:positionV relativeFrom="paragraph">
              <wp:posOffset>294005</wp:posOffset>
            </wp:positionV>
            <wp:extent cx="219710" cy="2317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9456" cy="231648"/>
                    </a:xfrm>
                    <a:prstGeom prst="rect">
                      <a:avLst/>
                    </a:prstGeom>
                  </pic:spPr>
                </pic:pic>
              </a:graphicData>
            </a:graphic>
          </wp:anchor>
        </w:drawing>
      </w:r>
    </w:p>
    <w:p w14:paraId="77945EE2">
      <w:pPr>
        <w:pStyle w:val="5"/>
        <w:jc w:val="left"/>
        <w:rPr>
          <w:sz w:val="16"/>
        </w:rPr>
      </w:pPr>
    </w:p>
    <w:p w14:paraId="1A023421">
      <w:pPr>
        <w:pStyle w:val="5"/>
        <w:jc w:val="left"/>
        <w:rPr>
          <w:sz w:val="16"/>
        </w:rPr>
      </w:pPr>
    </w:p>
    <w:p w14:paraId="31683E9D">
      <w:pPr>
        <w:pStyle w:val="5"/>
        <w:jc w:val="left"/>
        <w:rPr>
          <w:sz w:val="16"/>
        </w:rPr>
      </w:pPr>
    </w:p>
    <w:p w14:paraId="116D6BF7">
      <w:pPr>
        <w:pStyle w:val="5"/>
        <w:spacing w:before="25"/>
        <w:jc w:val="left"/>
        <w:rPr>
          <w:sz w:val="16"/>
        </w:rPr>
      </w:pPr>
    </w:p>
    <w:p w14:paraId="7E8567FD">
      <w:pPr>
        <w:spacing w:before="0"/>
        <w:ind w:left="259" w:right="0" w:firstLine="0"/>
        <w:jc w:val="center"/>
        <w:rPr>
          <w:sz w:val="16"/>
        </w:rPr>
      </w:pPr>
      <w:r>
        <w:rPr>
          <w:sz w:val="16"/>
        </w:rPr>
        <w:t>Fig.</w:t>
      </w:r>
      <w:r>
        <w:rPr>
          <w:spacing w:val="11"/>
          <w:sz w:val="16"/>
        </w:rPr>
        <w:t xml:space="preserve"> </w:t>
      </w:r>
      <w:r>
        <w:rPr>
          <w:sz w:val="16"/>
        </w:rPr>
        <w:t>1.</w:t>
      </w:r>
      <w:r>
        <w:rPr>
          <w:spacing w:val="65"/>
          <w:sz w:val="16"/>
        </w:rPr>
        <w:t xml:space="preserve"> </w:t>
      </w:r>
      <w:r>
        <w:rPr>
          <w:sz w:val="16"/>
        </w:rPr>
        <w:t>Example</w:t>
      </w:r>
      <w:r>
        <w:rPr>
          <w:spacing w:val="11"/>
          <w:sz w:val="16"/>
        </w:rPr>
        <w:t xml:space="preserve"> </w:t>
      </w:r>
      <w:r>
        <w:rPr>
          <w:sz w:val="16"/>
        </w:rPr>
        <w:t>of</w:t>
      </w:r>
      <w:r>
        <w:rPr>
          <w:spacing w:val="12"/>
          <w:sz w:val="16"/>
        </w:rPr>
        <w:t xml:space="preserve"> </w:t>
      </w:r>
      <w:r>
        <w:rPr>
          <w:sz w:val="16"/>
        </w:rPr>
        <w:t>a</w:t>
      </w:r>
      <w:r>
        <w:rPr>
          <w:spacing w:val="12"/>
          <w:sz w:val="16"/>
        </w:rPr>
        <w:t xml:space="preserve"> </w:t>
      </w:r>
      <w:r>
        <w:rPr>
          <w:sz w:val="16"/>
        </w:rPr>
        <w:t>figure</w:t>
      </w:r>
      <w:r>
        <w:rPr>
          <w:spacing w:val="12"/>
          <w:sz w:val="16"/>
        </w:rPr>
        <w:t xml:space="preserve"> </w:t>
      </w:r>
      <w:r>
        <w:rPr>
          <w:spacing w:val="-2"/>
          <w:sz w:val="16"/>
        </w:rPr>
        <w:t>caption.</w:t>
      </w:r>
    </w:p>
    <w:p w14:paraId="02FBAFCE">
      <w:pPr>
        <w:pStyle w:val="5"/>
        <w:jc w:val="left"/>
        <w:rPr>
          <w:sz w:val="16"/>
        </w:rPr>
      </w:pPr>
    </w:p>
    <w:p w14:paraId="30943052">
      <w:pPr>
        <w:pStyle w:val="5"/>
        <w:spacing w:before="86"/>
        <w:jc w:val="left"/>
        <w:rPr>
          <w:sz w:val="16"/>
        </w:rPr>
      </w:pPr>
    </w:p>
    <w:p w14:paraId="5FF7341A">
      <w:pPr>
        <w:pStyle w:val="5"/>
        <w:spacing w:line="249" w:lineRule="auto"/>
        <w:ind w:left="259" w:firstLine="199"/>
      </w:pPr>
      <w:r>
        <w:t>Figure Labels: Use 8 point Times New Roman for Figure labels. Use words rather than symbols or abbreviations when writing</w:t>
      </w:r>
      <w:r>
        <w:rPr>
          <w:spacing w:val="-1"/>
        </w:rPr>
        <w:t xml:space="preserve"> </w:t>
      </w:r>
      <w:r>
        <w:t>Figure</w:t>
      </w:r>
      <w:r>
        <w:rPr>
          <w:spacing w:val="-1"/>
        </w:rPr>
        <w:t xml:space="preserve"> </w:t>
      </w:r>
      <w:r>
        <w:t>axis</w:t>
      </w:r>
      <w:r>
        <w:rPr>
          <w:spacing w:val="-1"/>
        </w:rPr>
        <w:t xml:space="preserve"> </w:t>
      </w:r>
      <w:r>
        <w:t>labels</w:t>
      </w:r>
      <w:r>
        <w:rPr>
          <w:spacing w:val="-1"/>
        </w:rPr>
        <w:t xml:space="preserve"> </w:t>
      </w:r>
      <w:r>
        <w:t>to</w:t>
      </w:r>
      <w:r>
        <w:rPr>
          <w:spacing w:val="-1"/>
        </w:rPr>
        <w:t xml:space="preserve"> </w:t>
      </w:r>
      <w:r>
        <w:t>avoid</w:t>
      </w:r>
      <w:r>
        <w:rPr>
          <w:spacing w:val="-1"/>
        </w:rPr>
        <w:t xml:space="preserve"> </w:t>
      </w:r>
      <w:r>
        <w:t>confusing</w:t>
      </w:r>
      <w:r>
        <w:rPr>
          <w:spacing w:val="-1"/>
        </w:rPr>
        <w:t xml:space="preserve"> </w:t>
      </w:r>
      <w:r>
        <w:t>the</w:t>
      </w:r>
      <w:r>
        <w:rPr>
          <w:spacing w:val="-1"/>
        </w:rPr>
        <w:t xml:space="preserve"> </w:t>
      </w:r>
      <w:r>
        <w:t>reader.</w:t>
      </w:r>
      <w:r>
        <w:rPr>
          <w:spacing w:val="-1"/>
        </w:rPr>
        <w:t xml:space="preserve"> </w:t>
      </w:r>
      <w:r>
        <w:t>As</w:t>
      </w:r>
      <w:r>
        <w:rPr>
          <w:spacing w:val="-1"/>
        </w:rPr>
        <w:t xml:space="preserve"> </w:t>
      </w:r>
      <w:r>
        <w:t>an example, write the quantity “Magnetization”, or “Magnetiza- tion, M”, not just “M”. If including units in the label, present them within parentheses. Do not label axes only with units. In the</w:t>
      </w:r>
      <w:r>
        <w:rPr>
          <w:spacing w:val="13"/>
        </w:rPr>
        <w:t xml:space="preserve"> </w:t>
      </w:r>
      <w:r>
        <w:t>example,</w:t>
      </w:r>
      <w:r>
        <w:rPr>
          <w:spacing w:val="14"/>
        </w:rPr>
        <w:t xml:space="preserve"> </w:t>
      </w:r>
      <w:r>
        <w:t>write</w:t>
      </w:r>
      <w:r>
        <w:rPr>
          <w:spacing w:val="15"/>
        </w:rPr>
        <w:t xml:space="preserve"> </w:t>
      </w:r>
      <w:r>
        <w:t>“Magnetization</w:t>
      </w:r>
      <w:r>
        <w:rPr>
          <w:spacing w:val="14"/>
        </w:rPr>
        <w:t xml:space="preserve"> </w:t>
      </w:r>
      <w:r>
        <w:t>(A/m)”</w:t>
      </w:r>
      <w:r>
        <w:rPr>
          <w:spacing w:val="14"/>
        </w:rPr>
        <w:t xml:space="preserve"> </w:t>
      </w:r>
      <w:r>
        <w:t>or</w:t>
      </w:r>
      <w:r>
        <w:rPr>
          <w:spacing w:val="14"/>
        </w:rPr>
        <w:t xml:space="preserve"> </w:t>
      </w:r>
      <w:r>
        <w:rPr>
          <w:spacing w:val="-2"/>
        </w:rPr>
        <w:t>“Magnetization</w:t>
      </w:r>
    </w:p>
    <w:p w14:paraId="034C8722">
      <w:pPr>
        <w:pStyle w:val="5"/>
        <w:spacing w:line="249" w:lineRule="auto"/>
        <w:ind w:left="259"/>
      </w:pPr>
      <w:r>
        <w:rPr>
          <w:rFonts w:ascii="Georgia" w:hAnsi="Georgia"/>
          <w:i/>
        </w:rPr>
        <w:t>{</w:t>
      </w:r>
      <w:r>
        <w:t>A[m(1)]</w:t>
      </w:r>
      <w:r>
        <w:rPr>
          <w:rFonts w:ascii="Georgia" w:hAnsi="Georgia"/>
          <w:i/>
        </w:rPr>
        <w:t>}</w:t>
      </w:r>
      <w:r>
        <w:t>”, not just “A/m”. Do not label axes with a ratio of quantities and units. For example, write “Temperature (K)”, not “Temperature/K”.</w:t>
      </w:r>
    </w:p>
    <w:p w14:paraId="2615089D">
      <w:pPr>
        <w:pStyle w:val="5"/>
        <w:spacing w:before="1"/>
        <w:jc w:val="left"/>
      </w:pPr>
    </w:p>
    <w:p w14:paraId="4272D5C7">
      <w:pPr>
        <w:pStyle w:val="5"/>
        <w:spacing w:before="1"/>
        <w:ind w:left="259"/>
        <w:jc w:val="center"/>
      </w:pPr>
      <w:r>
        <w:rPr>
          <w:smallCaps/>
          <w:spacing w:val="-2"/>
        </w:rPr>
        <w:t>Acknowledgment</w:t>
      </w:r>
    </w:p>
    <w:p w14:paraId="67901881">
      <w:pPr>
        <w:pStyle w:val="5"/>
        <w:spacing w:before="141" w:line="242" w:lineRule="auto"/>
        <w:ind w:left="259" w:firstLine="199"/>
      </w:pPr>
      <w:r>
        <w:t>The preferred spelling of the word “acknowledgment” in America is without an “e” after the “g”. Avoid the stilted expression</w:t>
      </w:r>
      <w:r>
        <w:rPr>
          <w:spacing w:val="40"/>
        </w:rPr>
        <w:t xml:space="preserve"> </w:t>
      </w:r>
      <w:r>
        <w:t>“one</w:t>
      </w:r>
      <w:r>
        <w:rPr>
          <w:spacing w:val="40"/>
        </w:rPr>
        <w:t xml:space="preserve"> </w:t>
      </w:r>
      <w:r>
        <w:t>of</w:t>
      </w:r>
      <w:r>
        <w:rPr>
          <w:spacing w:val="40"/>
        </w:rPr>
        <w:t xml:space="preserve"> </w:t>
      </w:r>
      <w:r>
        <w:t>us</w:t>
      </w:r>
      <w:r>
        <w:rPr>
          <w:spacing w:val="40"/>
        </w:rPr>
        <w:t xml:space="preserve"> </w:t>
      </w:r>
      <w:r>
        <w:t>(R.</w:t>
      </w:r>
      <w:r>
        <w:rPr>
          <w:spacing w:val="40"/>
        </w:rPr>
        <w:t xml:space="preserve"> </w:t>
      </w:r>
      <w:r>
        <w:t>B.</w:t>
      </w:r>
      <w:r>
        <w:rPr>
          <w:spacing w:val="40"/>
        </w:rPr>
        <w:t xml:space="preserve"> </w:t>
      </w:r>
      <w:r>
        <w:t>G.)</w:t>
      </w:r>
      <w:r>
        <w:rPr>
          <w:spacing w:val="40"/>
        </w:rPr>
        <w:t xml:space="preserve"> </w:t>
      </w:r>
      <w:r>
        <w:t>thanks</w:t>
      </w:r>
      <w:r>
        <w:rPr>
          <w:spacing w:val="40"/>
        </w:rPr>
        <w:t xml:space="preserve"> </w:t>
      </w:r>
      <w:r>
        <w:rPr>
          <w:rFonts w:ascii="Calibri" w:hAnsi="Calibri"/>
          <w:i/>
        </w:rPr>
        <w:t>.</w:t>
      </w:r>
      <w:r>
        <w:rPr>
          <w:rFonts w:ascii="Calibri" w:hAnsi="Calibri"/>
          <w:i/>
          <w:spacing w:val="-12"/>
        </w:rPr>
        <w:t xml:space="preserve"> </w:t>
      </w:r>
      <w:r>
        <w:rPr>
          <w:rFonts w:ascii="Calibri" w:hAnsi="Calibri"/>
          <w:i/>
        </w:rPr>
        <w:t>.</w:t>
      </w:r>
      <w:r>
        <w:rPr>
          <w:rFonts w:ascii="Calibri" w:hAnsi="Calibri"/>
          <w:i/>
          <w:spacing w:val="-11"/>
        </w:rPr>
        <w:t xml:space="preserve"> </w:t>
      </w:r>
      <w:r>
        <w:rPr>
          <w:rFonts w:ascii="Calibri" w:hAnsi="Calibri"/>
          <w:i/>
        </w:rPr>
        <w:t>.</w:t>
      </w:r>
      <w:r>
        <w:t>”.</w:t>
      </w:r>
      <w:r>
        <w:rPr>
          <w:spacing w:val="40"/>
        </w:rPr>
        <w:t xml:space="preserve"> </w:t>
      </w:r>
      <w:r>
        <w:t>Instead,</w:t>
      </w:r>
      <w:r>
        <w:rPr>
          <w:spacing w:val="40"/>
        </w:rPr>
        <w:t xml:space="preserve"> </w:t>
      </w:r>
      <w:r>
        <w:t>try “R. B. G. thanks</w:t>
      </w:r>
      <w:r>
        <w:rPr>
          <w:rFonts w:ascii="Calibri" w:hAnsi="Calibri"/>
          <w:i/>
        </w:rPr>
        <w:t>.</w:t>
      </w:r>
      <w:r>
        <w:rPr>
          <w:rFonts w:ascii="Calibri" w:hAnsi="Calibri"/>
          <w:i/>
          <w:spacing w:val="-12"/>
        </w:rPr>
        <w:t xml:space="preserve"> </w:t>
      </w:r>
      <w:r>
        <w:rPr>
          <w:rFonts w:ascii="Calibri" w:hAnsi="Calibri"/>
          <w:i/>
        </w:rPr>
        <w:t>.</w:t>
      </w:r>
      <w:r>
        <w:rPr>
          <w:rFonts w:ascii="Calibri" w:hAnsi="Calibri"/>
          <w:i/>
          <w:spacing w:val="-11"/>
        </w:rPr>
        <w:t xml:space="preserve"> </w:t>
      </w:r>
      <w:r>
        <w:rPr>
          <w:rFonts w:ascii="Calibri" w:hAnsi="Calibri"/>
          <w:i/>
        </w:rPr>
        <w:t>.</w:t>
      </w:r>
      <w:r>
        <w:t>”. Put sponsor acknowledgments in the unnumbered footnote on the first page.</w:t>
      </w:r>
    </w:p>
    <w:p w14:paraId="6FC479F5">
      <w:pPr>
        <w:pStyle w:val="5"/>
        <w:spacing w:before="8"/>
        <w:jc w:val="left"/>
      </w:pPr>
    </w:p>
    <w:p w14:paraId="05F4F5F8">
      <w:pPr>
        <w:pStyle w:val="5"/>
        <w:spacing w:before="1"/>
        <w:ind w:left="259"/>
        <w:jc w:val="center"/>
      </w:pPr>
      <w:r>
        <w:rPr>
          <w:smallCaps/>
          <w:spacing w:val="-2"/>
        </w:rPr>
        <w:t>References</w:t>
      </w:r>
    </w:p>
    <w:p w14:paraId="1E7FE6AA">
      <w:pPr>
        <w:pStyle w:val="5"/>
        <w:spacing w:before="141" w:line="249" w:lineRule="auto"/>
        <w:ind w:left="259" w:firstLine="199"/>
      </w:pPr>
      <w:r>
        <w:t>Please number citations consecutively within brackets [1]. The</w:t>
      </w:r>
      <w:r>
        <w:rPr>
          <w:spacing w:val="-9"/>
        </w:rPr>
        <w:t xml:space="preserve"> </w:t>
      </w:r>
      <w:r>
        <w:t>sentence</w:t>
      </w:r>
      <w:r>
        <w:rPr>
          <w:spacing w:val="-9"/>
        </w:rPr>
        <w:t xml:space="preserve"> </w:t>
      </w:r>
      <w:r>
        <w:t>punctuation</w:t>
      </w:r>
      <w:r>
        <w:rPr>
          <w:spacing w:val="-9"/>
        </w:rPr>
        <w:t xml:space="preserve"> </w:t>
      </w:r>
      <w:r>
        <w:t>follows</w:t>
      </w:r>
      <w:r>
        <w:rPr>
          <w:spacing w:val="-9"/>
        </w:rPr>
        <w:t xml:space="preserve"> </w:t>
      </w:r>
      <w:r>
        <w:t>the</w:t>
      </w:r>
      <w:r>
        <w:rPr>
          <w:spacing w:val="-9"/>
        </w:rPr>
        <w:t xml:space="preserve"> </w:t>
      </w:r>
      <w:r>
        <w:t>bracket</w:t>
      </w:r>
      <w:r>
        <w:rPr>
          <w:spacing w:val="-9"/>
        </w:rPr>
        <w:t xml:space="preserve"> </w:t>
      </w:r>
      <w:r>
        <w:t>[2].</w:t>
      </w:r>
      <w:r>
        <w:rPr>
          <w:spacing w:val="-9"/>
        </w:rPr>
        <w:t xml:space="preserve"> </w:t>
      </w:r>
      <w:r>
        <w:t>Refer</w:t>
      </w:r>
      <w:r>
        <w:rPr>
          <w:spacing w:val="-9"/>
        </w:rPr>
        <w:t xml:space="preserve"> </w:t>
      </w:r>
      <w:r>
        <w:t>simply to</w:t>
      </w:r>
      <w:r>
        <w:rPr>
          <w:spacing w:val="40"/>
        </w:rPr>
        <w:t xml:space="preserve"> </w:t>
      </w:r>
      <w:r>
        <w:t>the</w:t>
      </w:r>
      <w:r>
        <w:rPr>
          <w:spacing w:val="40"/>
        </w:rPr>
        <w:t xml:space="preserve"> </w:t>
      </w:r>
      <w:r>
        <w:t>reference</w:t>
      </w:r>
      <w:r>
        <w:rPr>
          <w:spacing w:val="40"/>
        </w:rPr>
        <w:t xml:space="preserve"> </w:t>
      </w:r>
      <w:r>
        <w:t>number,</w:t>
      </w:r>
      <w:r>
        <w:rPr>
          <w:spacing w:val="40"/>
        </w:rPr>
        <w:t xml:space="preserve"> </w:t>
      </w:r>
      <w:r>
        <w:t>as</w:t>
      </w:r>
      <w:r>
        <w:rPr>
          <w:spacing w:val="40"/>
        </w:rPr>
        <w:t xml:space="preserve"> </w:t>
      </w:r>
      <w:r>
        <w:t>in</w:t>
      </w:r>
      <w:r>
        <w:rPr>
          <w:spacing w:val="40"/>
        </w:rPr>
        <w:t xml:space="preserve"> </w:t>
      </w:r>
      <w:r>
        <w:t>[3]—do</w:t>
      </w:r>
      <w:r>
        <w:rPr>
          <w:spacing w:val="40"/>
        </w:rPr>
        <w:t xml:space="preserve"> </w:t>
      </w:r>
      <w:r>
        <w:t>not</w:t>
      </w:r>
      <w:r>
        <w:rPr>
          <w:spacing w:val="40"/>
        </w:rPr>
        <w:t xml:space="preserve"> </w:t>
      </w:r>
      <w:r>
        <w:t>use</w:t>
      </w:r>
      <w:r>
        <w:rPr>
          <w:spacing w:val="40"/>
        </w:rPr>
        <w:t xml:space="preserve"> </w:t>
      </w:r>
      <w:r>
        <w:t>“Ref.</w:t>
      </w:r>
      <w:r>
        <w:rPr>
          <w:spacing w:val="40"/>
        </w:rPr>
        <w:t xml:space="preserve"> </w:t>
      </w:r>
      <w:r>
        <w:t xml:space="preserve">[3]” or “reference [3]” except at the beginning of a sentence: “Reference [3] was the first </w:t>
      </w:r>
      <w:r>
        <w:rPr>
          <w:rFonts w:ascii="Calibri" w:hAnsi="Calibri"/>
          <w:i/>
        </w:rPr>
        <w:t>. . .</w:t>
      </w:r>
      <w:r>
        <w:t>”</w:t>
      </w:r>
    </w:p>
    <w:p w14:paraId="7F7489D5">
      <w:pPr>
        <w:pStyle w:val="5"/>
        <w:spacing w:line="249" w:lineRule="auto"/>
        <w:ind w:left="259" w:firstLine="199"/>
      </w:pPr>
      <w:r>
        <w:t>Number footnotes separately in superscripts. Place the ac- tual footnote at the bottom of the column in which it was</w:t>
      </w:r>
      <w:r>
        <w:rPr>
          <w:spacing w:val="40"/>
        </w:rPr>
        <w:t xml:space="preserve"> </w:t>
      </w:r>
      <w:r>
        <w:t>cited. Do not put footnotes in the abstract or reference list.</w:t>
      </w:r>
      <w:r>
        <w:rPr>
          <w:spacing w:val="40"/>
        </w:rPr>
        <w:t xml:space="preserve"> </w:t>
      </w:r>
      <w:r>
        <w:t>Use letters for table footnotes.</w:t>
      </w:r>
    </w:p>
    <w:p w14:paraId="023117E1">
      <w:pPr>
        <w:pStyle w:val="5"/>
        <w:spacing w:before="8" w:line="249" w:lineRule="auto"/>
        <w:ind w:left="259" w:firstLine="199"/>
      </w:pPr>
      <w:r>
        <w:t>Unless</w:t>
      </w:r>
      <w:r>
        <w:rPr>
          <w:spacing w:val="-8"/>
        </w:rPr>
        <w:t xml:space="preserve"> </w:t>
      </w:r>
      <w:r>
        <w:t>there</w:t>
      </w:r>
      <w:r>
        <w:rPr>
          <w:spacing w:val="-8"/>
        </w:rPr>
        <w:t xml:space="preserve"> </w:t>
      </w:r>
      <w:r>
        <w:t>are</w:t>
      </w:r>
      <w:r>
        <w:rPr>
          <w:spacing w:val="-8"/>
        </w:rPr>
        <w:t xml:space="preserve"> </w:t>
      </w:r>
      <w:r>
        <w:t>six</w:t>
      </w:r>
      <w:r>
        <w:rPr>
          <w:spacing w:val="-8"/>
        </w:rPr>
        <w:t xml:space="preserve"> </w:t>
      </w:r>
      <w:r>
        <w:t>authors</w:t>
      </w:r>
      <w:r>
        <w:rPr>
          <w:spacing w:val="-8"/>
        </w:rPr>
        <w:t xml:space="preserve"> </w:t>
      </w:r>
      <w:r>
        <w:t>or</w:t>
      </w:r>
      <w:r>
        <w:rPr>
          <w:spacing w:val="-8"/>
        </w:rPr>
        <w:t xml:space="preserve"> </w:t>
      </w:r>
      <w:r>
        <w:t>more</w:t>
      </w:r>
      <w:r>
        <w:rPr>
          <w:spacing w:val="-8"/>
        </w:rPr>
        <w:t xml:space="preserve"> </w:t>
      </w:r>
      <w:r>
        <w:t>give</w:t>
      </w:r>
      <w:r>
        <w:rPr>
          <w:spacing w:val="-8"/>
        </w:rPr>
        <w:t xml:space="preserve"> </w:t>
      </w:r>
      <w:r>
        <w:t>all</w:t>
      </w:r>
      <w:r>
        <w:rPr>
          <w:spacing w:val="-8"/>
        </w:rPr>
        <w:t xml:space="preserve"> </w:t>
      </w:r>
      <w:r>
        <w:t>authors’</w:t>
      </w:r>
      <w:r>
        <w:rPr>
          <w:spacing w:val="-8"/>
        </w:rPr>
        <w:t xml:space="preserve"> </w:t>
      </w:r>
      <w:r>
        <w:t>names; do</w:t>
      </w:r>
      <w:r>
        <w:rPr>
          <w:spacing w:val="40"/>
        </w:rPr>
        <w:t xml:space="preserve"> </w:t>
      </w:r>
      <w:r>
        <w:t>not</w:t>
      </w:r>
      <w:r>
        <w:rPr>
          <w:spacing w:val="40"/>
        </w:rPr>
        <w:t xml:space="preserve"> </w:t>
      </w:r>
      <w:r>
        <w:t>use</w:t>
      </w:r>
      <w:r>
        <w:rPr>
          <w:spacing w:val="40"/>
        </w:rPr>
        <w:t xml:space="preserve"> </w:t>
      </w:r>
      <w:r>
        <w:t>“et</w:t>
      </w:r>
      <w:r>
        <w:rPr>
          <w:spacing w:val="40"/>
        </w:rPr>
        <w:t xml:space="preserve"> </w:t>
      </w:r>
      <w:r>
        <w:t>al.”.</w:t>
      </w:r>
      <w:r>
        <w:rPr>
          <w:spacing w:val="40"/>
        </w:rPr>
        <w:t xml:space="preserve"> </w:t>
      </w:r>
      <w:r>
        <w:t>Papers</w:t>
      </w:r>
      <w:r>
        <w:rPr>
          <w:spacing w:val="40"/>
        </w:rPr>
        <w:t xml:space="preserve"> </w:t>
      </w:r>
      <w:r>
        <w:t>that</w:t>
      </w:r>
      <w:r>
        <w:rPr>
          <w:spacing w:val="40"/>
        </w:rPr>
        <w:t xml:space="preserve"> </w:t>
      </w:r>
      <w:r>
        <w:t>have</w:t>
      </w:r>
      <w:r>
        <w:rPr>
          <w:spacing w:val="40"/>
        </w:rPr>
        <w:t xml:space="preserve"> </w:t>
      </w:r>
      <w:r>
        <w:t>not</w:t>
      </w:r>
      <w:r>
        <w:rPr>
          <w:spacing w:val="40"/>
        </w:rPr>
        <w:t xml:space="preserve"> </w:t>
      </w:r>
      <w:r>
        <w:t>been</w:t>
      </w:r>
      <w:r>
        <w:rPr>
          <w:spacing w:val="40"/>
        </w:rPr>
        <w:t xml:space="preserve"> </w:t>
      </w:r>
      <w:r>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44DBB370">
      <w:pPr>
        <w:pStyle w:val="5"/>
        <w:spacing w:before="11" w:line="249" w:lineRule="auto"/>
        <w:ind w:left="259" w:firstLine="199"/>
      </w:pPr>
      <w:r>
        <w:t>For papers published in translation journals, please give the English</w:t>
      </w:r>
      <w:r>
        <w:rPr>
          <w:spacing w:val="-13"/>
        </w:rPr>
        <w:t xml:space="preserve"> </w:t>
      </w:r>
      <w:r>
        <w:t>citation</w:t>
      </w:r>
      <w:r>
        <w:rPr>
          <w:spacing w:val="-12"/>
        </w:rPr>
        <w:t xml:space="preserve"> </w:t>
      </w:r>
      <w:r>
        <w:t>first,</w:t>
      </w:r>
      <w:r>
        <w:rPr>
          <w:spacing w:val="-13"/>
        </w:rPr>
        <w:t xml:space="preserve"> </w:t>
      </w:r>
      <w:r>
        <w:t>followed</w:t>
      </w:r>
      <w:r>
        <w:rPr>
          <w:spacing w:val="-12"/>
        </w:rPr>
        <w:t xml:space="preserve"> </w:t>
      </w:r>
      <w:r>
        <w:t>by</w:t>
      </w:r>
      <w:r>
        <w:rPr>
          <w:spacing w:val="-13"/>
        </w:rPr>
        <w:t xml:space="preserve"> </w:t>
      </w:r>
      <w:r>
        <w:t>the</w:t>
      </w:r>
      <w:r>
        <w:rPr>
          <w:spacing w:val="-12"/>
        </w:rPr>
        <w:t xml:space="preserve"> </w:t>
      </w:r>
      <w:r>
        <w:t>original</w:t>
      </w:r>
      <w:r>
        <w:rPr>
          <w:spacing w:val="-13"/>
        </w:rPr>
        <w:t xml:space="preserve"> </w:t>
      </w:r>
      <w:r>
        <w:t>foreign-language citation [6].</w:t>
      </w:r>
    </w:p>
    <w:p w14:paraId="799B4A0F">
      <w:pPr>
        <w:pStyle w:val="5"/>
        <w:spacing w:before="71"/>
        <w:ind w:right="57"/>
        <w:jc w:val="center"/>
      </w:pPr>
      <w:r>
        <w:br w:type="column"/>
      </w:r>
      <w:r>
        <w:rPr>
          <w:smallCaps/>
          <w:spacing w:val="-2"/>
        </w:rPr>
        <w:t>References</w:t>
      </w:r>
    </w:p>
    <w:p w14:paraId="6C51D419">
      <w:pPr>
        <w:pStyle w:val="8"/>
        <w:numPr>
          <w:ilvl w:val="0"/>
          <w:numId w:val="3"/>
        </w:numPr>
        <w:tabs>
          <w:tab w:val="left" w:pos="562"/>
          <w:tab w:val="left" w:pos="564"/>
        </w:tabs>
        <w:spacing w:before="108" w:after="0" w:line="232" w:lineRule="auto"/>
        <w:ind w:left="564" w:right="257" w:hanging="286"/>
        <w:jc w:val="both"/>
        <w:rPr>
          <w:sz w:val="16"/>
        </w:rPr>
      </w:pPr>
      <w:r>
        <w:rPr>
          <w:sz w:val="16"/>
        </w:rPr>
        <w:t>G. Eason, B. Noble, and I. N. Sneddon, “On certain integrals of</w:t>
      </w:r>
      <w:r>
        <w:rPr>
          <w:spacing w:val="40"/>
          <w:sz w:val="16"/>
        </w:rPr>
        <w:t xml:space="preserve"> </w:t>
      </w:r>
      <w:r>
        <w:rPr>
          <w:sz w:val="16"/>
        </w:rPr>
        <w:t>Lipschitz-Hankel type involving products of Bessel functions,” Phil.</w:t>
      </w:r>
      <w:r>
        <w:rPr>
          <w:spacing w:val="40"/>
          <w:sz w:val="16"/>
        </w:rPr>
        <w:t xml:space="preserve"> </w:t>
      </w:r>
      <w:r>
        <w:rPr>
          <w:sz w:val="16"/>
        </w:rPr>
        <w:t>Trans. Roy. Soc. London, vol. A247, pp. 529–551, April 1955.</w:t>
      </w:r>
    </w:p>
    <w:p w14:paraId="0B84F87C">
      <w:pPr>
        <w:pStyle w:val="8"/>
        <w:numPr>
          <w:ilvl w:val="0"/>
          <w:numId w:val="3"/>
        </w:numPr>
        <w:tabs>
          <w:tab w:val="left" w:pos="562"/>
        </w:tabs>
        <w:spacing w:before="0" w:after="0" w:line="180" w:lineRule="exact"/>
        <w:ind w:left="562" w:right="0" w:hanging="284"/>
        <w:jc w:val="both"/>
        <w:rPr>
          <w:sz w:val="16"/>
        </w:rPr>
      </w:pPr>
      <w:r>
        <w:rPr>
          <w:sz w:val="16"/>
        </w:rPr>
        <w:t>J.</w:t>
      </w:r>
      <w:r>
        <w:rPr>
          <w:spacing w:val="-2"/>
          <w:sz w:val="16"/>
        </w:rPr>
        <w:t xml:space="preserve"> </w:t>
      </w:r>
      <w:r>
        <w:rPr>
          <w:sz w:val="16"/>
        </w:rPr>
        <w:t>Clerk</w:t>
      </w:r>
      <w:r>
        <w:rPr>
          <w:spacing w:val="-1"/>
          <w:sz w:val="16"/>
        </w:rPr>
        <w:t xml:space="preserve"> </w:t>
      </w:r>
      <w:r>
        <w:rPr>
          <w:sz w:val="16"/>
        </w:rPr>
        <w:t>Maxwell,</w:t>
      </w:r>
      <w:r>
        <w:rPr>
          <w:spacing w:val="-1"/>
          <w:sz w:val="16"/>
        </w:rPr>
        <w:t xml:space="preserve"> </w:t>
      </w:r>
      <w:r>
        <w:rPr>
          <w:sz w:val="16"/>
        </w:rPr>
        <w:t>A</w:t>
      </w:r>
      <w:r>
        <w:rPr>
          <w:spacing w:val="-1"/>
          <w:sz w:val="16"/>
        </w:rPr>
        <w:t xml:space="preserve"> </w:t>
      </w:r>
      <w:r>
        <w:rPr>
          <w:sz w:val="16"/>
        </w:rPr>
        <w:t>Treatise</w:t>
      </w:r>
      <w:r>
        <w:rPr>
          <w:spacing w:val="-2"/>
          <w:sz w:val="16"/>
        </w:rPr>
        <w:t xml:space="preserve"> </w:t>
      </w:r>
      <w:r>
        <w:rPr>
          <w:sz w:val="16"/>
        </w:rPr>
        <w:t>on</w:t>
      </w:r>
      <w:r>
        <w:rPr>
          <w:spacing w:val="-1"/>
          <w:sz w:val="16"/>
        </w:rPr>
        <w:t xml:space="preserve"> </w:t>
      </w:r>
      <w:r>
        <w:rPr>
          <w:sz w:val="16"/>
        </w:rPr>
        <w:t>Electricity</w:t>
      </w:r>
      <w:r>
        <w:rPr>
          <w:spacing w:val="-1"/>
          <w:sz w:val="16"/>
        </w:rPr>
        <w:t xml:space="preserve"> </w:t>
      </w:r>
      <w:r>
        <w:rPr>
          <w:sz w:val="16"/>
        </w:rPr>
        <w:t>and</w:t>
      </w:r>
      <w:r>
        <w:rPr>
          <w:spacing w:val="-1"/>
          <w:sz w:val="16"/>
        </w:rPr>
        <w:t xml:space="preserve"> </w:t>
      </w:r>
      <w:r>
        <w:rPr>
          <w:sz w:val="16"/>
        </w:rPr>
        <w:t>Magnetism,</w:t>
      </w:r>
      <w:r>
        <w:rPr>
          <w:spacing w:val="-2"/>
          <w:sz w:val="16"/>
        </w:rPr>
        <w:t xml:space="preserve"> </w:t>
      </w:r>
      <w:r>
        <w:rPr>
          <w:sz w:val="16"/>
        </w:rPr>
        <w:t>3rd</w:t>
      </w:r>
      <w:r>
        <w:rPr>
          <w:spacing w:val="-1"/>
          <w:sz w:val="16"/>
        </w:rPr>
        <w:t xml:space="preserve"> </w:t>
      </w:r>
      <w:r>
        <w:rPr>
          <w:sz w:val="16"/>
        </w:rPr>
        <w:t>ed.,</w:t>
      </w:r>
      <w:r>
        <w:rPr>
          <w:spacing w:val="-1"/>
          <w:sz w:val="16"/>
        </w:rPr>
        <w:t xml:space="preserve"> </w:t>
      </w:r>
      <w:r>
        <w:rPr>
          <w:spacing w:val="-4"/>
          <w:sz w:val="16"/>
        </w:rPr>
        <w:t>vol.</w:t>
      </w:r>
    </w:p>
    <w:p w14:paraId="53128CDE">
      <w:pPr>
        <w:spacing w:before="0" w:line="179" w:lineRule="exact"/>
        <w:ind w:left="564" w:right="0" w:firstLine="0"/>
        <w:jc w:val="both"/>
        <w:rPr>
          <w:sz w:val="16"/>
        </w:rPr>
      </w:pPr>
      <w:r>
        <w:rPr>
          <w:sz w:val="16"/>
        </w:rPr>
        <w:t>2.</w:t>
      </w:r>
      <w:r>
        <w:rPr>
          <w:spacing w:val="10"/>
          <w:sz w:val="16"/>
        </w:rPr>
        <w:t xml:space="preserve"> </w:t>
      </w:r>
      <w:r>
        <w:rPr>
          <w:sz w:val="16"/>
        </w:rPr>
        <w:t>Oxford:</w:t>
      </w:r>
      <w:r>
        <w:rPr>
          <w:spacing w:val="11"/>
          <w:sz w:val="16"/>
        </w:rPr>
        <w:t xml:space="preserve"> </w:t>
      </w:r>
      <w:r>
        <w:rPr>
          <w:sz w:val="16"/>
        </w:rPr>
        <w:t>Clarendon,</w:t>
      </w:r>
      <w:r>
        <w:rPr>
          <w:spacing w:val="11"/>
          <w:sz w:val="16"/>
        </w:rPr>
        <w:t xml:space="preserve"> </w:t>
      </w:r>
      <w:r>
        <w:rPr>
          <w:sz w:val="16"/>
        </w:rPr>
        <w:t>1892,</w:t>
      </w:r>
      <w:r>
        <w:rPr>
          <w:spacing w:val="11"/>
          <w:sz w:val="16"/>
        </w:rPr>
        <w:t xml:space="preserve"> </w:t>
      </w:r>
      <w:r>
        <w:rPr>
          <w:spacing w:val="-2"/>
          <w:sz w:val="16"/>
        </w:rPr>
        <w:t>pp.68–73.</w:t>
      </w:r>
    </w:p>
    <w:p w14:paraId="301B3B65">
      <w:pPr>
        <w:pStyle w:val="8"/>
        <w:numPr>
          <w:ilvl w:val="0"/>
          <w:numId w:val="3"/>
        </w:numPr>
        <w:tabs>
          <w:tab w:val="left" w:pos="562"/>
          <w:tab w:val="left" w:pos="564"/>
        </w:tabs>
        <w:spacing w:before="2" w:after="0" w:line="232" w:lineRule="auto"/>
        <w:ind w:left="564" w:right="257" w:hanging="286"/>
        <w:jc w:val="both"/>
        <w:rPr>
          <w:sz w:val="16"/>
        </w:rPr>
      </w:pPr>
      <w:r>
        <w:rPr>
          <w:sz w:val="16"/>
        </w:rPr>
        <w:t>I. S. Jacobs and C. P. Bean, “Fine particles, thin films and exchange</w:t>
      </w:r>
      <w:r>
        <w:rPr>
          <w:spacing w:val="40"/>
          <w:sz w:val="16"/>
        </w:rPr>
        <w:t xml:space="preserve"> </w:t>
      </w:r>
      <w:r>
        <w:rPr>
          <w:sz w:val="16"/>
        </w:rPr>
        <w:t>anisotropy,” in Magnetism, vol. III, G. T. Rado and H. Suhl, Eds. New</w:t>
      </w:r>
      <w:r>
        <w:rPr>
          <w:spacing w:val="40"/>
          <w:sz w:val="16"/>
        </w:rPr>
        <w:t xml:space="preserve"> </w:t>
      </w:r>
      <w:r>
        <w:rPr>
          <w:sz w:val="16"/>
        </w:rPr>
        <w:t>York: Academic, 1963, pp. 271–350.</w:t>
      </w:r>
    </w:p>
    <w:p w14:paraId="55A356A4">
      <w:pPr>
        <w:pStyle w:val="8"/>
        <w:numPr>
          <w:ilvl w:val="0"/>
          <w:numId w:val="3"/>
        </w:numPr>
        <w:tabs>
          <w:tab w:val="left" w:pos="562"/>
        </w:tabs>
        <w:spacing w:before="0" w:after="0" w:line="180" w:lineRule="exact"/>
        <w:ind w:left="562" w:right="0" w:hanging="284"/>
        <w:jc w:val="both"/>
        <w:rPr>
          <w:sz w:val="16"/>
        </w:rPr>
      </w:pPr>
      <w:r>
        <w:rPr>
          <w:sz w:val="16"/>
        </w:rPr>
        <w:t>K.</w:t>
      </w:r>
      <w:r>
        <w:rPr>
          <w:spacing w:val="8"/>
          <w:sz w:val="16"/>
        </w:rPr>
        <w:t xml:space="preserve"> </w:t>
      </w:r>
      <w:r>
        <w:rPr>
          <w:sz w:val="16"/>
        </w:rPr>
        <w:t>Elissa,</w:t>
      </w:r>
      <w:r>
        <w:rPr>
          <w:spacing w:val="9"/>
          <w:sz w:val="16"/>
        </w:rPr>
        <w:t xml:space="preserve"> </w:t>
      </w:r>
      <w:r>
        <w:rPr>
          <w:sz w:val="16"/>
        </w:rPr>
        <w:t>“Title</w:t>
      </w:r>
      <w:r>
        <w:rPr>
          <w:spacing w:val="9"/>
          <w:sz w:val="16"/>
        </w:rPr>
        <w:t xml:space="preserve"> </w:t>
      </w:r>
      <w:r>
        <w:rPr>
          <w:sz w:val="16"/>
        </w:rPr>
        <w:t>of</w:t>
      </w:r>
      <w:r>
        <w:rPr>
          <w:spacing w:val="9"/>
          <w:sz w:val="16"/>
        </w:rPr>
        <w:t xml:space="preserve"> </w:t>
      </w:r>
      <w:r>
        <w:rPr>
          <w:sz w:val="16"/>
        </w:rPr>
        <w:t>paper</w:t>
      </w:r>
      <w:r>
        <w:rPr>
          <w:spacing w:val="9"/>
          <w:sz w:val="16"/>
        </w:rPr>
        <w:t xml:space="preserve"> </w:t>
      </w:r>
      <w:r>
        <w:rPr>
          <w:sz w:val="16"/>
        </w:rPr>
        <w:t>if</w:t>
      </w:r>
      <w:r>
        <w:rPr>
          <w:spacing w:val="9"/>
          <w:sz w:val="16"/>
        </w:rPr>
        <w:t xml:space="preserve"> </w:t>
      </w:r>
      <w:r>
        <w:rPr>
          <w:sz w:val="16"/>
        </w:rPr>
        <w:t>known,”</w:t>
      </w:r>
      <w:r>
        <w:rPr>
          <w:spacing w:val="9"/>
          <w:sz w:val="16"/>
        </w:rPr>
        <w:t xml:space="preserve"> </w:t>
      </w:r>
      <w:r>
        <w:rPr>
          <w:spacing w:val="-2"/>
          <w:sz w:val="16"/>
        </w:rPr>
        <w:t>unpublished.</w:t>
      </w:r>
    </w:p>
    <w:p w14:paraId="64C377AB">
      <w:pPr>
        <w:pStyle w:val="8"/>
        <w:numPr>
          <w:ilvl w:val="0"/>
          <w:numId w:val="3"/>
        </w:numPr>
        <w:tabs>
          <w:tab w:val="left" w:pos="562"/>
          <w:tab w:val="left" w:pos="564"/>
        </w:tabs>
        <w:spacing w:before="2" w:after="0" w:line="232" w:lineRule="auto"/>
        <w:ind w:left="564" w:right="257" w:hanging="286"/>
        <w:jc w:val="both"/>
        <w:rPr>
          <w:sz w:val="16"/>
        </w:rPr>
      </w:pPr>
      <w:r>
        <w:rPr>
          <w:sz w:val="16"/>
        </w:rPr>
        <w:t>R. Nicole, “Title of paper with only first word capitalized,” J. Name</w:t>
      </w:r>
      <w:r>
        <w:rPr>
          <w:spacing w:val="40"/>
          <w:sz w:val="16"/>
        </w:rPr>
        <w:t xml:space="preserve"> </w:t>
      </w:r>
      <w:r>
        <w:rPr>
          <w:sz w:val="16"/>
        </w:rPr>
        <w:t>Stand. Abbrev., in press.</w:t>
      </w:r>
    </w:p>
    <w:p w14:paraId="235789B6">
      <w:pPr>
        <w:pStyle w:val="8"/>
        <w:numPr>
          <w:ilvl w:val="0"/>
          <w:numId w:val="3"/>
        </w:numPr>
        <w:tabs>
          <w:tab w:val="left" w:pos="562"/>
          <w:tab w:val="left" w:pos="564"/>
        </w:tabs>
        <w:spacing w:before="2" w:after="0" w:line="232" w:lineRule="auto"/>
        <w:ind w:left="564" w:right="257" w:hanging="286"/>
        <w:jc w:val="both"/>
        <w:rPr>
          <w:sz w:val="16"/>
        </w:rPr>
      </w:pPr>
      <w:r>
        <w:rPr>
          <w:sz w:val="16"/>
        </w:rPr>
        <w:t>Y. Yorozu, M. Hirano, K. Oka, and Y. Tagawa, “Electron spectroscopy</w:t>
      </w:r>
      <w:r>
        <w:rPr>
          <w:spacing w:val="40"/>
          <w:sz w:val="16"/>
        </w:rPr>
        <w:t xml:space="preserve"> </w:t>
      </w:r>
      <w:r>
        <w:rPr>
          <w:sz w:val="16"/>
        </w:rPr>
        <w:t>studies on magneto-optical media and plastic substrate interface,” IEEE</w:t>
      </w:r>
      <w:r>
        <w:rPr>
          <w:spacing w:val="40"/>
          <w:sz w:val="16"/>
        </w:rPr>
        <w:t xml:space="preserve"> </w:t>
      </w:r>
      <w:r>
        <w:rPr>
          <w:sz w:val="16"/>
        </w:rPr>
        <w:t>Transl. J. Magn. Japan, vol. 2, pp. 740–741, August 1987 [Digests 9th</w:t>
      </w:r>
      <w:r>
        <w:rPr>
          <w:spacing w:val="40"/>
          <w:sz w:val="16"/>
        </w:rPr>
        <w:t xml:space="preserve"> </w:t>
      </w:r>
      <w:r>
        <w:rPr>
          <w:sz w:val="16"/>
        </w:rPr>
        <w:t>Annual Conf. Magnetics Japan, p. 301, 1982].</w:t>
      </w:r>
    </w:p>
    <w:p w14:paraId="58F07F3F">
      <w:pPr>
        <w:pStyle w:val="8"/>
        <w:numPr>
          <w:ilvl w:val="0"/>
          <w:numId w:val="3"/>
        </w:numPr>
        <w:tabs>
          <w:tab w:val="left" w:pos="562"/>
          <w:tab w:val="left" w:pos="564"/>
        </w:tabs>
        <w:spacing w:before="3" w:after="0" w:line="232" w:lineRule="auto"/>
        <w:ind w:left="564" w:right="257" w:hanging="286"/>
        <w:jc w:val="both"/>
        <w:rPr>
          <w:sz w:val="16"/>
        </w:rPr>
      </w:pPr>
      <w:r>
        <w:rPr>
          <w:sz w:val="16"/>
        </w:rPr>
        <w:t>M.</w:t>
      </w:r>
      <w:r>
        <w:rPr>
          <w:spacing w:val="-3"/>
          <w:sz w:val="16"/>
        </w:rPr>
        <w:t xml:space="preserve"> </w:t>
      </w:r>
      <w:r>
        <w:rPr>
          <w:sz w:val="16"/>
        </w:rPr>
        <w:t>Young,</w:t>
      </w:r>
      <w:r>
        <w:rPr>
          <w:spacing w:val="-3"/>
          <w:sz w:val="16"/>
        </w:rPr>
        <w:t xml:space="preserve"> </w:t>
      </w:r>
      <w:r>
        <w:rPr>
          <w:sz w:val="16"/>
        </w:rPr>
        <w:t>The</w:t>
      </w:r>
      <w:r>
        <w:rPr>
          <w:spacing w:val="-3"/>
          <w:sz w:val="16"/>
        </w:rPr>
        <w:t xml:space="preserve"> </w:t>
      </w:r>
      <w:r>
        <w:rPr>
          <w:sz w:val="16"/>
        </w:rPr>
        <w:t>Technical</w:t>
      </w:r>
      <w:r>
        <w:rPr>
          <w:spacing w:val="-3"/>
          <w:sz w:val="16"/>
        </w:rPr>
        <w:t xml:space="preserve"> </w:t>
      </w:r>
      <w:r>
        <w:rPr>
          <w:sz w:val="16"/>
        </w:rPr>
        <w:t>Writer’s</w:t>
      </w:r>
      <w:r>
        <w:rPr>
          <w:spacing w:val="-3"/>
          <w:sz w:val="16"/>
        </w:rPr>
        <w:t xml:space="preserve"> </w:t>
      </w:r>
      <w:r>
        <w:rPr>
          <w:sz w:val="16"/>
        </w:rPr>
        <w:t>Handbook.</w:t>
      </w:r>
      <w:r>
        <w:rPr>
          <w:spacing w:val="-3"/>
          <w:sz w:val="16"/>
        </w:rPr>
        <w:t xml:space="preserve"> </w:t>
      </w:r>
      <w:r>
        <w:rPr>
          <w:sz w:val="16"/>
        </w:rPr>
        <w:t>Mill</w:t>
      </w:r>
      <w:r>
        <w:rPr>
          <w:spacing w:val="-3"/>
          <w:sz w:val="16"/>
        </w:rPr>
        <w:t xml:space="preserve"> </w:t>
      </w:r>
      <w:r>
        <w:rPr>
          <w:sz w:val="16"/>
        </w:rPr>
        <w:t>Valley,</w:t>
      </w:r>
      <w:r>
        <w:rPr>
          <w:spacing w:val="-3"/>
          <w:sz w:val="16"/>
        </w:rPr>
        <w:t xml:space="preserve"> </w:t>
      </w:r>
      <w:r>
        <w:rPr>
          <w:sz w:val="16"/>
        </w:rPr>
        <w:t>CA:</w:t>
      </w:r>
      <w:r>
        <w:rPr>
          <w:spacing w:val="-3"/>
          <w:sz w:val="16"/>
        </w:rPr>
        <w:t xml:space="preserve"> </w:t>
      </w:r>
      <w:r>
        <w:rPr>
          <w:sz w:val="16"/>
        </w:rPr>
        <w:t>Univer-</w:t>
      </w:r>
      <w:r>
        <w:rPr>
          <w:spacing w:val="40"/>
          <w:sz w:val="16"/>
        </w:rPr>
        <w:t xml:space="preserve"> </w:t>
      </w:r>
      <w:r>
        <w:rPr>
          <w:sz w:val="16"/>
        </w:rPr>
        <w:t>sity Science, 1989.</w:t>
      </w:r>
    </w:p>
    <w:p w14:paraId="5AEA8B0A">
      <w:pPr>
        <w:pStyle w:val="5"/>
        <w:spacing w:before="115"/>
        <w:jc w:val="left"/>
        <w:rPr>
          <w:sz w:val="16"/>
        </w:rPr>
      </w:pPr>
    </w:p>
    <w:p w14:paraId="5C3BB8B9">
      <w:pPr>
        <w:pStyle w:val="5"/>
        <w:spacing w:line="249" w:lineRule="auto"/>
        <w:ind w:left="199" w:right="257"/>
      </w:pPr>
      <w:r>
        <w:rPr>
          <w:color w:val="FF0000"/>
        </w:rPr>
        <w:t xml:space="preserve">IEEE conference templates contain guidance text for compos- ing and formatting conference papers. Please ensure that all template text is removed from your conference paper prior to submission to the conference. Failure to remove the template text from your paper may result in your paper not being </w:t>
      </w:r>
      <w:r>
        <w:rPr>
          <w:color w:val="FF0000"/>
          <w:spacing w:val="-2"/>
        </w:rPr>
        <w:t>published.</w:t>
      </w:r>
    </w:p>
    <w:sectPr>
      <w:pgSz w:w="12240" w:h="15840"/>
      <w:pgMar w:top="920" w:right="720" w:bottom="280" w:left="720" w:header="720" w:footer="720" w:gutter="0"/>
      <w:cols w:equalWidth="0" w:num="2">
        <w:col w:w="5281" w:space="40"/>
        <w:col w:w="5479"/>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rial">
    <w:panose1 w:val="020B0604020202020204"/>
    <w:charset w:val="01"/>
    <w:family w:val="swiss"/>
    <w:pitch w:val="default"/>
    <w:sig w:usb0="E0002EFF" w:usb1="C000785B" w:usb2="00000009" w:usb3="00000000" w:csb0="400001FF" w:csb1="FFFF0000"/>
  </w:font>
  <w:font w:name="Lucida Sans Unicode">
    <w:panose1 w:val="020B0602030504020204"/>
    <w:charset w:val="01"/>
    <w:family w:val="swiss"/>
    <w:pitch w:val="default"/>
    <w:sig w:usb0="80001AFF" w:usb1="0000396B" w:usb2="00000000" w:usb3="00000000" w:csb0="200000BF" w:csb1="D7F70000"/>
  </w:font>
  <w:font w:name="Courier New">
    <w:panose1 w:val="02070309020205020404"/>
    <w:charset w:val="01"/>
    <w:family w:val="modern"/>
    <w:pitch w:val="default"/>
    <w:sig w:usb0="E0002EFF" w:usb1="C0007843" w:usb2="00000009" w:usb3="00000000" w:csb0="400001FF" w:csb1="FFFF0000"/>
  </w:font>
  <w:font w:name="Ink Free">
    <w:panose1 w:val="03080402000500000000"/>
    <w:charset w:val="01"/>
    <w:family w:val="script"/>
    <w:pitch w:val="default"/>
    <w:sig w:usb0="0000068F" w:usb1="4000000A" w:usb2="00000000" w:usb3="00000000" w:csb0="0000019F" w:csb1="00000000"/>
  </w:font>
  <w:font w:name="Lucida Console">
    <w:panose1 w:val="020B0609040504020204"/>
    <w:charset w:val="01"/>
    <w:family w:val="modern"/>
    <w:pitch w:val="default"/>
    <w:sig w:usb0="8000028F" w:usb1="00001800" w:usb2="00000000" w:usb3="00000000" w:csb0="0000001F" w:csb1="D7D70000"/>
  </w:font>
  <w:font w:name="Georgia">
    <w:panose1 w:val="02040502050405020303"/>
    <w:charset w:val="01"/>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tentative="0">
      <w:start w:val="0"/>
      <w:numFmt w:val="bullet"/>
      <w:lvlText w:val="•"/>
      <w:lvlJc w:val="left"/>
      <w:pPr>
        <w:ind w:left="599" w:hanging="202"/>
      </w:pPr>
      <w:rPr>
        <w:rFonts w:hint="default" w:ascii="Arial" w:hAnsi="Arial" w:eastAsia="Arial" w:cs="Arial"/>
        <w:b w:val="0"/>
        <w:bCs w:val="0"/>
        <w:i/>
        <w:iCs/>
        <w:spacing w:val="0"/>
        <w:w w:val="166"/>
        <w:sz w:val="14"/>
        <w:szCs w:val="14"/>
        <w:lang w:val="en-US" w:eastAsia="en-US" w:bidi="ar-SA"/>
      </w:rPr>
    </w:lvl>
    <w:lvl w:ilvl="2" w:tentative="0">
      <w:start w:val="0"/>
      <w:numFmt w:val="bullet"/>
      <w:lvlText w:val="•"/>
      <w:lvlJc w:val="left"/>
      <w:pPr>
        <w:ind w:left="660" w:hanging="202"/>
      </w:pPr>
      <w:rPr>
        <w:rFonts w:hint="default"/>
        <w:lang w:val="en-US" w:eastAsia="en-US" w:bidi="ar-SA"/>
      </w:rPr>
    </w:lvl>
    <w:lvl w:ilvl="3" w:tentative="0">
      <w:start w:val="0"/>
      <w:numFmt w:val="bullet"/>
      <w:lvlText w:val="•"/>
      <w:lvlJc w:val="left"/>
      <w:pPr>
        <w:ind w:left="572" w:hanging="202"/>
      </w:pPr>
      <w:rPr>
        <w:rFonts w:hint="default"/>
        <w:lang w:val="en-US" w:eastAsia="en-US" w:bidi="ar-SA"/>
      </w:rPr>
    </w:lvl>
    <w:lvl w:ilvl="4" w:tentative="0">
      <w:start w:val="0"/>
      <w:numFmt w:val="bullet"/>
      <w:lvlText w:val="•"/>
      <w:lvlJc w:val="left"/>
      <w:pPr>
        <w:ind w:left="485" w:hanging="202"/>
      </w:pPr>
      <w:rPr>
        <w:rFonts w:hint="default"/>
        <w:lang w:val="en-US" w:eastAsia="en-US" w:bidi="ar-SA"/>
      </w:rPr>
    </w:lvl>
    <w:lvl w:ilvl="5" w:tentative="0">
      <w:start w:val="0"/>
      <w:numFmt w:val="bullet"/>
      <w:lvlText w:val="•"/>
      <w:lvlJc w:val="left"/>
      <w:pPr>
        <w:ind w:left="397" w:hanging="202"/>
      </w:pPr>
      <w:rPr>
        <w:rFonts w:hint="default"/>
        <w:lang w:val="en-US" w:eastAsia="en-US" w:bidi="ar-SA"/>
      </w:rPr>
    </w:lvl>
    <w:lvl w:ilvl="6" w:tentative="0">
      <w:start w:val="0"/>
      <w:numFmt w:val="bullet"/>
      <w:lvlText w:val="•"/>
      <w:lvlJc w:val="left"/>
      <w:pPr>
        <w:ind w:left="310" w:hanging="202"/>
      </w:pPr>
      <w:rPr>
        <w:rFonts w:hint="default"/>
        <w:lang w:val="en-US" w:eastAsia="en-US" w:bidi="ar-SA"/>
      </w:rPr>
    </w:lvl>
    <w:lvl w:ilvl="7" w:tentative="0">
      <w:start w:val="0"/>
      <w:numFmt w:val="bullet"/>
      <w:lvlText w:val="•"/>
      <w:lvlJc w:val="left"/>
      <w:pPr>
        <w:ind w:left="222" w:hanging="202"/>
      </w:pPr>
      <w:rPr>
        <w:rFonts w:hint="default"/>
        <w:lang w:val="en-US" w:eastAsia="en-US" w:bidi="ar-SA"/>
      </w:rPr>
    </w:lvl>
    <w:lvl w:ilvl="8" w:tentative="0">
      <w:start w:val="0"/>
      <w:numFmt w:val="bullet"/>
      <w:lvlText w:val="•"/>
      <w:lvlJc w:val="left"/>
      <w:pPr>
        <w:ind w:left="135" w:hanging="202"/>
      </w:pPr>
      <w:rPr>
        <w:rFonts w:hint="default"/>
        <w:lang w:val="en-US" w:eastAsia="en-US" w:bidi="ar-SA"/>
      </w:rPr>
    </w:lvl>
  </w:abstractNum>
  <w:abstractNum w:abstractNumId="1">
    <w:nsid w:val="0053208E"/>
    <w:multiLevelType w:val="multilevel"/>
    <w:tmpl w:val="0053208E"/>
    <w:lvl w:ilvl="0" w:tentative="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2526" w:hanging="236"/>
      </w:pPr>
      <w:rPr>
        <w:rFonts w:hint="default"/>
        <w:lang w:val="en-US" w:eastAsia="en-US" w:bidi="ar-SA"/>
      </w:rPr>
    </w:lvl>
    <w:lvl w:ilvl="2" w:tentative="0">
      <w:start w:val="0"/>
      <w:numFmt w:val="bullet"/>
      <w:lvlText w:val="•"/>
      <w:lvlJc w:val="left"/>
      <w:pPr>
        <w:ind w:left="2832" w:hanging="236"/>
      </w:pPr>
      <w:rPr>
        <w:rFonts w:hint="default"/>
        <w:lang w:val="en-US" w:eastAsia="en-US" w:bidi="ar-SA"/>
      </w:rPr>
    </w:lvl>
    <w:lvl w:ilvl="3" w:tentative="0">
      <w:start w:val="0"/>
      <w:numFmt w:val="bullet"/>
      <w:lvlText w:val="•"/>
      <w:lvlJc w:val="left"/>
      <w:pPr>
        <w:ind w:left="3138" w:hanging="236"/>
      </w:pPr>
      <w:rPr>
        <w:rFonts w:hint="default"/>
        <w:lang w:val="en-US" w:eastAsia="en-US" w:bidi="ar-SA"/>
      </w:rPr>
    </w:lvl>
    <w:lvl w:ilvl="4" w:tentative="0">
      <w:start w:val="0"/>
      <w:numFmt w:val="bullet"/>
      <w:lvlText w:val="•"/>
      <w:lvlJc w:val="left"/>
      <w:pPr>
        <w:ind w:left="3444" w:hanging="236"/>
      </w:pPr>
      <w:rPr>
        <w:rFonts w:hint="default"/>
        <w:lang w:val="en-US" w:eastAsia="en-US" w:bidi="ar-SA"/>
      </w:rPr>
    </w:lvl>
    <w:lvl w:ilvl="5" w:tentative="0">
      <w:start w:val="0"/>
      <w:numFmt w:val="bullet"/>
      <w:lvlText w:val="•"/>
      <w:lvlJc w:val="left"/>
      <w:pPr>
        <w:ind w:left="3750" w:hanging="236"/>
      </w:pPr>
      <w:rPr>
        <w:rFonts w:hint="default"/>
        <w:lang w:val="en-US" w:eastAsia="en-US" w:bidi="ar-SA"/>
      </w:rPr>
    </w:lvl>
    <w:lvl w:ilvl="6" w:tentative="0">
      <w:start w:val="0"/>
      <w:numFmt w:val="bullet"/>
      <w:lvlText w:val="•"/>
      <w:lvlJc w:val="left"/>
      <w:pPr>
        <w:ind w:left="4056" w:hanging="236"/>
      </w:pPr>
      <w:rPr>
        <w:rFonts w:hint="default"/>
        <w:lang w:val="en-US" w:eastAsia="en-US" w:bidi="ar-SA"/>
      </w:rPr>
    </w:lvl>
    <w:lvl w:ilvl="7" w:tentative="0">
      <w:start w:val="0"/>
      <w:numFmt w:val="bullet"/>
      <w:lvlText w:val="•"/>
      <w:lvlJc w:val="left"/>
      <w:pPr>
        <w:ind w:left="4362" w:hanging="236"/>
      </w:pPr>
      <w:rPr>
        <w:rFonts w:hint="default"/>
        <w:lang w:val="en-US" w:eastAsia="en-US" w:bidi="ar-SA"/>
      </w:rPr>
    </w:lvl>
    <w:lvl w:ilvl="8" w:tentative="0">
      <w:start w:val="0"/>
      <w:numFmt w:val="bullet"/>
      <w:lvlText w:val="•"/>
      <w:lvlJc w:val="left"/>
      <w:pPr>
        <w:ind w:left="4668" w:hanging="236"/>
      </w:pPr>
      <w:rPr>
        <w:rFonts w:hint="default"/>
        <w:lang w:val="en-US" w:eastAsia="en-US" w:bidi="ar-SA"/>
      </w:rPr>
    </w:lvl>
  </w:abstractNum>
  <w:abstractNum w:abstractNumId="2">
    <w:nsid w:val="59ADCABA"/>
    <w:multiLevelType w:val="multilevel"/>
    <w:tmpl w:val="59ADCABA"/>
    <w:lvl w:ilvl="0" w:tentative="0">
      <w:start w:val="1"/>
      <w:numFmt w:val="decimal"/>
      <w:lvlText w:val="[%1]"/>
      <w:lvlJc w:val="left"/>
      <w:pPr>
        <w:ind w:left="56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tentative="0">
      <w:start w:val="0"/>
      <w:numFmt w:val="bullet"/>
      <w:lvlText w:val="•"/>
      <w:lvlJc w:val="left"/>
      <w:pPr>
        <w:ind w:left="1051" w:hanging="286"/>
      </w:pPr>
      <w:rPr>
        <w:rFonts w:hint="default"/>
        <w:lang w:val="en-US" w:eastAsia="en-US" w:bidi="ar-SA"/>
      </w:rPr>
    </w:lvl>
    <w:lvl w:ilvl="2" w:tentative="0">
      <w:start w:val="0"/>
      <w:numFmt w:val="bullet"/>
      <w:lvlText w:val="•"/>
      <w:lvlJc w:val="left"/>
      <w:pPr>
        <w:ind w:left="1543" w:hanging="286"/>
      </w:pPr>
      <w:rPr>
        <w:rFonts w:hint="default"/>
        <w:lang w:val="en-US" w:eastAsia="en-US" w:bidi="ar-SA"/>
      </w:rPr>
    </w:lvl>
    <w:lvl w:ilvl="3" w:tentative="0">
      <w:start w:val="0"/>
      <w:numFmt w:val="bullet"/>
      <w:lvlText w:val="•"/>
      <w:lvlJc w:val="left"/>
      <w:pPr>
        <w:ind w:left="2035" w:hanging="286"/>
      </w:pPr>
      <w:rPr>
        <w:rFonts w:hint="default"/>
        <w:lang w:val="en-US" w:eastAsia="en-US" w:bidi="ar-SA"/>
      </w:rPr>
    </w:lvl>
    <w:lvl w:ilvl="4" w:tentative="0">
      <w:start w:val="0"/>
      <w:numFmt w:val="bullet"/>
      <w:lvlText w:val="•"/>
      <w:lvlJc w:val="left"/>
      <w:pPr>
        <w:ind w:left="2527" w:hanging="286"/>
      </w:pPr>
      <w:rPr>
        <w:rFonts w:hint="default"/>
        <w:lang w:val="en-US" w:eastAsia="en-US" w:bidi="ar-SA"/>
      </w:rPr>
    </w:lvl>
    <w:lvl w:ilvl="5" w:tentative="0">
      <w:start w:val="0"/>
      <w:numFmt w:val="bullet"/>
      <w:lvlText w:val="•"/>
      <w:lvlJc w:val="left"/>
      <w:pPr>
        <w:ind w:left="3019" w:hanging="286"/>
      </w:pPr>
      <w:rPr>
        <w:rFonts w:hint="default"/>
        <w:lang w:val="en-US" w:eastAsia="en-US" w:bidi="ar-SA"/>
      </w:rPr>
    </w:lvl>
    <w:lvl w:ilvl="6" w:tentative="0">
      <w:start w:val="0"/>
      <w:numFmt w:val="bullet"/>
      <w:lvlText w:val="•"/>
      <w:lvlJc w:val="left"/>
      <w:pPr>
        <w:ind w:left="3511" w:hanging="286"/>
      </w:pPr>
      <w:rPr>
        <w:rFonts w:hint="default"/>
        <w:lang w:val="en-US" w:eastAsia="en-US" w:bidi="ar-SA"/>
      </w:rPr>
    </w:lvl>
    <w:lvl w:ilvl="7" w:tentative="0">
      <w:start w:val="0"/>
      <w:numFmt w:val="bullet"/>
      <w:lvlText w:val="•"/>
      <w:lvlJc w:val="left"/>
      <w:pPr>
        <w:ind w:left="4003" w:hanging="286"/>
      </w:pPr>
      <w:rPr>
        <w:rFonts w:hint="default"/>
        <w:lang w:val="en-US" w:eastAsia="en-US" w:bidi="ar-SA"/>
      </w:rPr>
    </w:lvl>
    <w:lvl w:ilvl="8" w:tentative="0">
      <w:start w:val="0"/>
      <w:numFmt w:val="bullet"/>
      <w:lvlText w:val="•"/>
      <w:lvlJc w:val="left"/>
      <w:pPr>
        <w:ind w:left="4495" w:hanging="286"/>
      </w:pPr>
      <w:rPr>
        <w:rFonts w:hint="default"/>
        <w:lang w:val="en-US"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55FE42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jc w:val="center"/>
      <w:outlineLvl w:val="1"/>
    </w:pPr>
    <w:rPr>
      <w:rFonts w:ascii="Times New Roman" w:hAnsi="Times New Roman" w:eastAsia="Times New Roman" w:cs="Times New Roman"/>
      <w:sz w:val="22"/>
      <w:szCs w:val="22"/>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jc w:val="both"/>
    </w:pPr>
    <w:rPr>
      <w:rFonts w:ascii="Times New Roman" w:hAnsi="Times New Roman" w:eastAsia="Times New Roman" w:cs="Times New Roman"/>
      <w:sz w:val="20"/>
      <w:szCs w:val="20"/>
      <w:lang w:val="en-US" w:eastAsia="en-US" w:bidi="ar-SA"/>
    </w:rPr>
  </w:style>
  <w:style w:type="paragraph" w:styleId="6">
    <w:name w:val="Title"/>
    <w:basedOn w:val="1"/>
    <w:qFormat/>
    <w:uiPriority w:val="1"/>
    <w:pPr>
      <w:spacing w:before="76"/>
      <w:ind w:left="3026"/>
    </w:pPr>
    <w:rPr>
      <w:rFonts w:ascii="Times New Roman" w:hAnsi="Times New Roman" w:eastAsia="Times New Roman" w:cs="Times New Roman"/>
      <w:sz w:val="48"/>
      <w:szCs w:val="48"/>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599" w:hanging="202"/>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line="157" w:lineRule="exact"/>
      <w:ind w:left="11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TotalTime>2</TotalTime>
  <ScaleCrop>false</ScaleCrop>
  <LinksUpToDate>false</LinksUpToDate>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2025-06-04T15:51:00Z</dcterms:created>
  <dc:creator>HP</dc:creator>
  <cp:lastModifiedBy>nguyen phong</cp:lastModifiedBy>
  <dcterms:modified xsi:type="dcterms:W3CDTF">2025-06-04T15:55:29Z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2025-06-04T00:00:00Z</vt:filetime>
  </property>
  <property fmtid="{D5CDD505-2E9C-101B-9397-08002B2CF9AE}" pid="3" name="Creator">
    <vt:lpwstr>TeX</vt:lpwstr>
  </property>
  <property fmtid="{D5CDD505-2E9C-101B-9397-08002B2CF9AE}" pid="4" name="LastSaved">
    <vt:filetime>2025-06-04T00:00:00Z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y fmtid="{D5CDD505-2E9C-101B-9397-08002B2CF9AE}" pid="7" name="KSOProductBuildVer">
    <vt:lpwstr>1033-12.2.0.21179</vt:lpwstr>
  </property>
  <property fmtid="{D5CDD505-2E9C-101B-9397-08002B2CF9AE}" pid="8" name="ICV">
    <vt:lpwstr>829499BBCDC04C2A929D1DAC47BB740E_12</vt:lpwstr>
  </property>
</Properties>
</file>